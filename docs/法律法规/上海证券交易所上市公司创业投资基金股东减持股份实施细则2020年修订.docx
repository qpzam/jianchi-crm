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8663D">
      <w:pPr>
        <w:snapToGrid w:val="0"/>
        <w:spacing w:line="560" w:lineRule="exact"/>
        <w:rPr>
          <w:rFonts w:ascii="仿宋_GB2312" w:hAnsi="仿宋_GB2312" w:eastAsia="仿宋_GB2312" w:cs="方正大标宋简体;Arial Unicode MS"/>
          <w:b/>
          <w:sz w:val="30"/>
          <w:szCs w:val="30"/>
        </w:rPr>
      </w:pPr>
      <w:r>
        <w:rPr>
          <w:rFonts w:ascii="仿宋_GB2312" w:hAnsi="仿宋_GB2312" w:eastAsia="仿宋_GB2312"/>
          <w:b/>
          <w:sz w:val="30"/>
          <w:szCs w:val="30"/>
        </w:rPr>
        <w:t>附件</w:t>
      </w:r>
    </w:p>
    <w:p w14:paraId="79CBC568">
      <w:pPr>
        <w:snapToGrid w:val="0"/>
        <w:spacing w:line="560" w:lineRule="exact"/>
        <w:jc w:val="center"/>
        <w:rPr>
          <w:rFonts w:ascii="仿宋_GB2312" w:hAnsi="仿宋_GB2312" w:eastAsia="仿宋_GB2312" w:cs="方正大标宋简体;Arial Unicode MS"/>
          <w:b/>
          <w:sz w:val="30"/>
          <w:szCs w:val="30"/>
        </w:rPr>
      </w:pPr>
    </w:p>
    <w:p w14:paraId="69BF847B">
      <w:pPr>
        <w:widowControl/>
        <w:shd w:val="clear" w:color="auto" w:fill="FFFFFF"/>
        <w:suppressAutoHyphens w:val="0"/>
        <w:adjustRightInd w:val="0"/>
        <w:snapToGrid w:val="0"/>
        <w:spacing w:line="560" w:lineRule="exact"/>
        <w:jc w:val="center"/>
        <w:rPr>
          <w:rFonts w:ascii="方正大标宋简体" w:hAnsi="华文中宋" w:eastAsia="方正大标宋简体" w:cs="宋体"/>
          <w:kern w:val="0"/>
          <w:sz w:val="42"/>
          <w:szCs w:val="42"/>
        </w:rPr>
      </w:pPr>
      <w:bookmarkStart w:id="0" w:name="_GoBack"/>
      <w:r>
        <w:rPr>
          <w:rFonts w:ascii="方正大标宋简体" w:hAnsi="华文中宋" w:eastAsia="方正大标宋简体" w:cs="宋体"/>
          <w:kern w:val="0"/>
          <w:sz w:val="42"/>
          <w:szCs w:val="42"/>
        </w:rPr>
        <w:t>上海证券交易所上市公司创业投资基金股东减持股份实施细则</w:t>
      </w:r>
    </w:p>
    <w:p w14:paraId="42DD5EC4">
      <w:pPr>
        <w:widowControl/>
        <w:shd w:val="clear" w:color="auto" w:fill="FFFFFF"/>
        <w:suppressAutoHyphens w:val="0"/>
        <w:adjustRightInd w:val="0"/>
        <w:snapToGrid w:val="0"/>
        <w:spacing w:line="560" w:lineRule="exact"/>
        <w:jc w:val="center"/>
        <w:rPr>
          <w:rFonts w:ascii="方正大标宋简体" w:hAnsi="华文中宋" w:eastAsia="方正大标宋简体" w:cs="宋体"/>
          <w:kern w:val="0"/>
          <w:sz w:val="42"/>
          <w:szCs w:val="42"/>
        </w:rPr>
      </w:pPr>
      <w:r>
        <w:rPr>
          <w:rFonts w:ascii="方正大标宋简体" w:hAnsi="华文中宋" w:eastAsia="方正大标宋简体" w:cs="宋体"/>
          <w:kern w:val="0"/>
          <w:sz w:val="42"/>
          <w:szCs w:val="42"/>
        </w:rPr>
        <w:t>（2020年修订）</w:t>
      </w:r>
    </w:p>
    <w:bookmarkEnd w:id="0"/>
    <w:p w14:paraId="2200D9C8">
      <w:pPr>
        <w:snapToGrid w:val="0"/>
        <w:spacing w:line="560" w:lineRule="exact"/>
        <w:ind w:firstLine="600"/>
        <w:rPr>
          <w:rFonts w:ascii="仿宋_GB2312" w:hAnsi="仿宋_GB2312" w:eastAsia="仿宋_GB2312" w:cs="方正大标宋简体;Arial Unicode MS"/>
          <w:b/>
          <w:sz w:val="30"/>
          <w:szCs w:val="30"/>
        </w:rPr>
      </w:pPr>
    </w:p>
    <w:p w14:paraId="52FCC9AB">
      <w:pPr>
        <w:widowControl/>
        <w:shd w:val="clear" w:color="auto" w:fill="FFFFFF"/>
        <w:snapToGrid w:val="0"/>
        <w:spacing w:line="560" w:lineRule="exact"/>
        <w:ind w:firstLine="600"/>
        <w:jc w:val="left"/>
        <w:rPr>
          <w:rFonts w:ascii="仿宋_GB2312" w:hAnsi="仿宋_GB2312" w:eastAsia="仿宋_GB2312"/>
          <w:sz w:val="30"/>
          <w:szCs w:val="30"/>
        </w:rPr>
      </w:pPr>
      <w:r>
        <w:rPr>
          <w:rFonts w:ascii="仿宋_GB2312" w:hAnsi="仿宋_GB2312" w:eastAsia="仿宋_GB2312"/>
          <w:bCs/>
          <w:sz w:val="30"/>
          <w:szCs w:val="30"/>
        </w:rPr>
        <w:t>第一条</w:t>
      </w:r>
      <w:r>
        <w:rPr>
          <w:rFonts w:ascii="仿宋_GB2312" w:hAnsi="仿宋_GB2312" w:eastAsia="仿宋_GB2312"/>
          <w:sz w:val="30"/>
          <w:szCs w:val="30"/>
        </w:rPr>
        <w:t xml:space="preserve">  为了促进创业投资基金发展，规范上海证券交易所（以下简称本所）上市公司创业投资基金股东减持其持有的首次公开发行前股份的行为，维护市场秩序，保护投资者合法权益，根据中国证监会《上市公司股东、董监高减持股份的若干规定》《上市公司创业投资基金股东减持股份的特别规定》（以下简称《创投减持特别规定》）、《上海证券交易所上市公司股东及董事、监事、高级管理人员减持股份实施细则》（以下简称《减持细则》）以及《上海证券交易所股票上市规则》《上海证券交易所科创板股票上市规则》《上海证券交易所交易规则》等有关规定，制定本细则。</w:t>
      </w:r>
    </w:p>
    <w:p w14:paraId="75AC82F7">
      <w:pPr>
        <w:snapToGrid w:val="0"/>
        <w:spacing w:line="560" w:lineRule="exact"/>
        <w:ind w:firstLine="600"/>
        <w:rPr>
          <w:rFonts w:ascii="仿宋_GB2312" w:hAnsi="仿宋_GB2312" w:eastAsia="仿宋_GB2312"/>
          <w:sz w:val="30"/>
          <w:szCs w:val="30"/>
        </w:rPr>
      </w:pPr>
      <w:r>
        <w:rPr>
          <w:rFonts w:ascii="仿宋_GB2312" w:hAnsi="仿宋_GB2312" w:eastAsia="仿宋_GB2312"/>
          <w:bCs/>
          <w:sz w:val="30"/>
          <w:szCs w:val="30"/>
        </w:rPr>
        <w:t>第二条</w:t>
      </w:r>
      <w:r>
        <w:rPr>
          <w:rFonts w:ascii="仿宋_GB2312" w:hAnsi="仿宋_GB2312" w:eastAsia="仿宋_GB2312"/>
          <w:sz w:val="30"/>
          <w:szCs w:val="30"/>
        </w:rPr>
        <w:t xml:space="preserve">  在中国证券投资基金业协会（以下简称基金业协会）备案的创业投资基金（以下简称创投基金），在其所投资符合条件的企业上市后，通过集中竞价交易方式减持其持有的首次公开发行前股份的，适用下列比例限制：</w:t>
      </w:r>
    </w:p>
    <w:p w14:paraId="593C33D8">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（一）截至首次公开发行上市日，投资期限不满36个月的，在任意连续90日内减持股份的总数不得超过公司股份总数的1%；</w:t>
      </w:r>
    </w:p>
    <w:p w14:paraId="22E2C21A">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（二）截至首次公开发行上市日，投资期限在36个月以上但不满48个月的，在任意连续60日内减持股份的总数不得超过公司股份总数的1%；</w:t>
      </w:r>
    </w:p>
    <w:p w14:paraId="7102749A">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（三）截至首次公开发行上市日，投资期限在48个月以上但不满60个月的，在任意连续30日内减持股份的总数不得超过公司股份总数的1%；</w:t>
      </w:r>
    </w:p>
    <w:p w14:paraId="15E9E75E">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（四）截至首次公开发行上市日，投资期限在60个月以上的，减持股份总数不受比例限制。</w:t>
      </w:r>
    </w:p>
    <w:p w14:paraId="47EBBC29">
      <w:pPr>
        <w:snapToGrid w:val="0"/>
        <w:spacing w:line="560" w:lineRule="exact"/>
        <w:ind w:firstLine="600"/>
        <w:rPr>
          <w:rFonts w:ascii="仿宋_GB2312" w:hAnsi="仿宋_GB2312" w:eastAsia="仿宋_GB2312"/>
          <w:sz w:val="30"/>
          <w:szCs w:val="30"/>
        </w:rPr>
      </w:pPr>
      <w:r>
        <w:rPr>
          <w:rFonts w:ascii="仿宋_GB2312" w:hAnsi="仿宋_GB2312" w:eastAsia="仿宋_GB2312"/>
          <w:bCs/>
          <w:sz w:val="30"/>
          <w:szCs w:val="30"/>
        </w:rPr>
        <w:t>第三条</w:t>
      </w:r>
      <w:r>
        <w:rPr>
          <w:rFonts w:ascii="仿宋_GB2312" w:hAnsi="仿宋_GB2312" w:eastAsia="仿宋_GB2312"/>
          <w:sz w:val="30"/>
          <w:szCs w:val="30"/>
        </w:rPr>
        <w:t xml:space="preserve">  创投基金在其所投资符合条件的企业上市后，通过大宗交易方式减持其持有的首次公开发行前股份的，适用下列比例限制：</w:t>
      </w:r>
    </w:p>
    <w:p w14:paraId="049DCAEB">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（一）截至首次公开发行上市日，投资期限不满36个月的，在任意连续90日内减持股份的总数不得超过公司股份总数的2%；</w:t>
      </w:r>
    </w:p>
    <w:p w14:paraId="4F093B8A">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（二）截至首次公开发行上市日，投资期限在36个月以上但不满48个月的，在任意连续60日内减持股份的总数不得超过公司股份总数的2%；</w:t>
      </w:r>
    </w:p>
    <w:p w14:paraId="75FB2981">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（三）截至首次公开发行上市日，投资期限在48个月以上但不满60个月的，在任意连续30日内减持股份的总数不得超过公司股份总数的2%；</w:t>
      </w:r>
    </w:p>
    <w:p w14:paraId="33E6159F">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（四）截至首次公开发行上市日，投资期限在60个月以上的，减持股份总数不受比例限制。</w:t>
      </w:r>
    </w:p>
    <w:p w14:paraId="09A79D09">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大宗交易的出让方与受让方应当遵守《减持细则》第五条第二款的规定，受让方受让的股份不适用《减持细则》第五条第三款的规定。</w:t>
      </w:r>
    </w:p>
    <w:p w14:paraId="003732F9">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第四条  创投基金减持股份违反本细则规定，或者通过交易、转让或者其他安排规避本细则规定，或者违反本所其他业务规则规定的，本所可以采取书面警示、通报批评、公开谴责、限制交易等监管措施或者纪律处分。违规减持行为导致股价异常波动、严重影响市场交易秩序或者损害投资者利益的，本所从重予以处分。</w:t>
      </w:r>
    </w:p>
    <w:p w14:paraId="7B4BBD94">
      <w:pPr>
        <w:snapToGrid w:val="0"/>
        <w:spacing w:line="560" w:lineRule="exact"/>
        <w:ind w:firstLine="600"/>
        <w:rPr>
          <w:rFonts w:ascii="仿宋_GB2312" w:hAnsi="仿宋_GB2312" w:eastAsia="仿宋_GB2312"/>
          <w:sz w:val="30"/>
          <w:szCs w:val="30"/>
        </w:rPr>
      </w:pPr>
      <w:r>
        <w:rPr>
          <w:rFonts w:ascii="仿宋_GB2312" w:hAnsi="仿宋_GB2312" w:eastAsia="仿宋_GB2312"/>
          <w:sz w:val="30"/>
          <w:szCs w:val="30"/>
        </w:rPr>
        <w:t>创投基金减持股份涉嫌违反法律、法规、规章、规范性文件的，本所按规定报中国证监会查处。</w:t>
      </w:r>
    </w:p>
    <w:p w14:paraId="20D83062">
      <w:pPr>
        <w:snapToGrid w:val="0"/>
        <w:spacing w:line="560" w:lineRule="exact"/>
        <w:ind w:firstLine="600"/>
        <w:rPr>
          <w:rFonts w:ascii="仿宋_GB2312" w:hAnsi="仿宋_GB2312" w:eastAsia="仿宋_GB2312"/>
          <w:sz w:val="30"/>
          <w:szCs w:val="30"/>
        </w:rPr>
      </w:pPr>
      <w:r>
        <w:rPr>
          <w:rFonts w:ascii="仿宋_GB2312" w:hAnsi="仿宋_GB2312" w:eastAsia="仿宋_GB2312"/>
          <w:bCs/>
          <w:sz w:val="30"/>
          <w:szCs w:val="30"/>
        </w:rPr>
        <w:t>第五条</w:t>
      </w:r>
      <w:r>
        <w:rPr>
          <w:rFonts w:ascii="仿宋_GB2312" w:hAnsi="仿宋_GB2312" w:eastAsia="仿宋_GB2312"/>
          <w:sz w:val="30"/>
          <w:szCs w:val="30"/>
        </w:rPr>
        <w:t xml:space="preserve">  本细则所</w:t>
      </w:r>
      <w:r>
        <w:rPr>
          <w:rFonts w:ascii="仿宋_GB2312" w:hAnsi="仿宋_GB2312" w:eastAsia="仿宋_GB2312" w:cs="仿宋_GB2312"/>
          <w:sz w:val="30"/>
          <w:szCs w:val="30"/>
        </w:rPr>
        <w:t>称“符合条件的企业”“投资期限”</w:t>
      </w:r>
      <w:r>
        <w:rPr>
          <w:rFonts w:ascii="仿宋_GB2312" w:hAnsi="仿宋_GB2312" w:eastAsia="仿宋_GB2312"/>
          <w:sz w:val="30"/>
          <w:szCs w:val="30"/>
        </w:rPr>
        <w:t>按照《创投减持特别规定》的相关规定确定。</w:t>
      </w:r>
    </w:p>
    <w:p w14:paraId="5B7171F2">
      <w:pPr>
        <w:snapToGrid w:val="0"/>
        <w:spacing w:line="560" w:lineRule="exact"/>
        <w:ind w:firstLine="600"/>
        <w:rPr>
          <w:rFonts w:ascii="仿宋_GB2312" w:hAnsi="仿宋_GB2312" w:eastAsia="仿宋_GB2312"/>
          <w:sz w:val="30"/>
          <w:szCs w:val="30"/>
        </w:rPr>
      </w:pPr>
      <w:r>
        <w:rPr>
          <w:rFonts w:ascii="仿宋_GB2312" w:hAnsi="仿宋_GB2312" w:eastAsia="仿宋_GB2312"/>
          <w:bCs/>
          <w:sz w:val="30"/>
          <w:szCs w:val="30"/>
        </w:rPr>
        <w:t>第六条</w:t>
      </w:r>
      <w:r>
        <w:rPr>
          <w:rFonts w:ascii="仿宋_GB2312" w:hAnsi="仿宋_GB2312" w:eastAsia="仿宋_GB2312"/>
          <w:sz w:val="30"/>
          <w:szCs w:val="30"/>
        </w:rPr>
        <w:t xml:space="preserve">  在基金业协会备案的私募股权投资基金，参照本细则执行。</w:t>
      </w:r>
    </w:p>
    <w:p w14:paraId="1C833C91">
      <w:pPr>
        <w:snapToGrid w:val="0"/>
        <w:spacing w:line="560" w:lineRule="exact"/>
        <w:ind w:firstLine="600"/>
        <w:rPr>
          <w:rFonts w:ascii="仿宋_GB2312" w:hAnsi="仿宋_GB2312" w:eastAsia="仿宋_GB2312"/>
          <w:sz w:val="30"/>
          <w:szCs w:val="30"/>
        </w:rPr>
      </w:pPr>
      <w:r>
        <w:rPr>
          <w:rFonts w:ascii="仿宋_GB2312" w:hAnsi="仿宋_GB2312" w:eastAsia="仿宋_GB2312"/>
          <w:bCs/>
          <w:sz w:val="30"/>
          <w:szCs w:val="30"/>
        </w:rPr>
        <w:t>第七条</w:t>
      </w:r>
      <w:r>
        <w:rPr>
          <w:rFonts w:ascii="仿宋_GB2312" w:hAnsi="仿宋_GB2312" w:eastAsia="仿宋_GB2312"/>
          <w:sz w:val="30"/>
          <w:szCs w:val="30"/>
        </w:rPr>
        <w:t xml:space="preserve">  创投基金减持其持有的上市公司首次公开发行前股份，本细则未作规定的，适用《减持细则》的相关规定。</w:t>
      </w:r>
    </w:p>
    <w:p w14:paraId="655F8E1C">
      <w:pPr>
        <w:snapToGrid w:val="0"/>
        <w:spacing w:line="560" w:lineRule="exact"/>
        <w:ind w:firstLine="600"/>
        <w:rPr>
          <w:rFonts w:ascii="仿宋_GB2312" w:hAnsi="仿宋_GB2312" w:eastAsia="仿宋_GB2312"/>
          <w:sz w:val="30"/>
          <w:szCs w:val="30"/>
        </w:rPr>
      </w:pPr>
      <w:r>
        <w:rPr>
          <w:rFonts w:ascii="仿宋_GB2312" w:hAnsi="仿宋_GB2312" w:eastAsia="仿宋_GB2312"/>
          <w:bCs/>
          <w:sz w:val="30"/>
          <w:szCs w:val="30"/>
        </w:rPr>
        <w:t>第八条</w:t>
      </w:r>
      <w:r>
        <w:rPr>
          <w:rFonts w:ascii="仿宋_GB2312" w:hAnsi="仿宋_GB2312" w:eastAsia="仿宋_GB2312"/>
          <w:sz w:val="30"/>
          <w:szCs w:val="30"/>
        </w:rPr>
        <w:t xml:space="preserve">  本细则经本所理事会审议通过并报中国证监会批准后生效，修改时亦同。</w:t>
      </w:r>
    </w:p>
    <w:p w14:paraId="520F9AA7">
      <w:pPr>
        <w:snapToGrid w:val="0"/>
        <w:spacing w:line="560" w:lineRule="exact"/>
        <w:ind w:firstLine="600"/>
        <w:rPr>
          <w:rFonts w:ascii="仿宋_GB2312" w:hAnsi="仿宋_GB2312" w:eastAsia="仿宋_GB2312"/>
          <w:sz w:val="30"/>
          <w:szCs w:val="30"/>
        </w:rPr>
      </w:pPr>
      <w:r>
        <w:rPr>
          <w:rFonts w:ascii="仿宋_GB2312" w:hAnsi="仿宋_GB2312" w:eastAsia="仿宋_GB2312"/>
          <w:bCs/>
          <w:sz w:val="30"/>
          <w:szCs w:val="30"/>
        </w:rPr>
        <w:t>第九条</w:t>
      </w:r>
      <w:r>
        <w:rPr>
          <w:rFonts w:ascii="仿宋_GB2312" w:hAnsi="仿宋_GB2312" w:eastAsia="仿宋_GB2312"/>
          <w:sz w:val="30"/>
          <w:szCs w:val="30"/>
        </w:rPr>
        <w:t xml:space="preserve">  本细则由本所负责解释。</w:t>
      </w:r>
    </w:p>
    <w:p w14:paraId="3A13B829">
      <w:pPr>
        <w:snapToGrid w:val="0"/>
        <w:spacing w:line="560" w:lineRule="exact"/>
        <w:ind w:firstLine="600"/>
        <w:rPr>
          <w:rFonts w:ascii="仿宋_GB2312" w:hAnsi="仿宋_GB2312" w:eastAsia="仿宋_GB2312"/>
          <w:sz w:val="30"/>
          <w:szCs w:val="30"/>
        </w:rPr>
      </w:pPr>
      <w:r>
        <w:rPr>
          <w:rFonts w:ascii="仿宋_GB2312" w:hAnsi="仿宋_GB2312" w:eastAsia="仿宋_GB2312"/>
          <w:bCs/>
          <w:sz w:val="30"/>
          <w:szCs w:val="30"/>
        </w:rPr>
        <w:t>第十条</w:t>
      </w:r>
      <w:r>
        <w:rPr>
          <w:rFonts w:ascii="仿宋_GB2312" w:hAnsi="仿宋_GB2312" w:eastAsia="仿宋_GB2312"/>
          <w:sz w:val="30"/>
          <w:szCs w:val="30"/>
        </w:rPr>
        <w:t xml:space="preserve">  本细则自2020年3月31日起施行。本所于2018年3月2日发布的《上海证券交易所上市公司创业投资基金股东减持股份实施细则》（上证发</w:t>
      </w:r>
      <w:r>
        <w:rPr>
          <w:rFonts w:ascii="仿宋_GB2312" w:hAnsi="仿宋_GB2312" w:eastAsia="仿宋_GB2312" w:cs="Calibri"/>
          <w:sz w:val="30"/>
          <w:szCs w:val="30"/>
        </w:rPr>
        <w:t>〔</w:t>
      </w:r>
      <w:r>
        <w:rPr>
          <w:rFonts w:ascii="仿宋_GB2312" w:hAnsi="仿宋_GB2312" w:eastAsia="仿宋_GB2312"/>
          <w:sz w:val="30"/>
          <w:szCs w:val="30"/>
        </w:rPr>
        <w:t>2018</w:t>
      </w:r>
      <w:r>
        <w:rPr>
          <w:rFonts w:ascii="仿宋_GB2312" w:hAnsi="仿宋_GB2312" w:eastAsia="仿宋_GB2312" w:cs="Calibri"/>
          <w:sz w:val="30"/>
          <w:szCs w:val="30"/>
        </w:rPr>
        <w:t>〕</w:t>
      </w:r>
      <w:r>
        <w:rPr>
          <w:rFonts w:ascii="仿宋_GB2312" w:hAnsi="仿宋_GB2312" w:eastAsia="仿宋_GB2312"/>
          <w:sz w:val="30"/>
          <w:szCs w:val="30"/>
        </w:rPr>
        <w:t>9</w:t>
      </w:r>
      <w:r>
        <w:rPr>
          <w:rFonts w:ascii="仿宋_GB2312" w:hAnsi="仿宋_GB2312" w:eastAsia="仿宋_GB2312" w:cs="Calibri"/>
          <w:sz w:val="30"/>
          <w:szCs w:val="30"/>
        </w:rPr>
        <w:t>号</w:t>
      </w:r>
      <w:r>
        <w:rPr>
          <w:rFonts w:ascii="仿宋_GB2312" w:hAnsi="仿宋_GB2312" w:eastAsia="仿宋_GB2312"/>
          <w:sz w:val="30"/>
          <w:szCs w:val="30"/>
        </w:rPr>
        <w:t>）同时废止。</w:t>
      </w:r>
    </w:p>
    <w:p w14:paraId="3D1E5721">
      <w:pPr>
        <w:spacing w:line="560" w:lineRule="exact"/>
        <w:rPr>
          <w:rFonts w:ascii="仿宋_GB2312" w:hAnsi="仿宋_GB2312" w:eastAsia="仿宋_GB2312"/>
          <w:bCs/>
          <w:color w:val="000000"/>
          <w:sz w:val="28"/>
          <w:szCs w:val="28"/>
        </w:rPr>
      </w:pPr>
    </w:p>
    <w:sectPr>
      <w:footerReference r:id="rId3" w:type="default"/>
      <w:footerReference r:id="rId4" w:type="even"/>
      <w:pgSz w:w="11906" w:h="16838"/>
      <w:pgMar w:top="1440" w:right="1797" w:bottom="1440" w:left="1797" w:header="0" w:footer="992"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Liberation Serif">
    <w:altName w:val="Times New Roman"/>
    <w:panose1 w:val="00000000000000000000"/>
    <w:charset w:val="01"/>
    <w:family w:val="roman"/>
    <w:pitch w:val="default"/>
    <w:sig w:usb0="00000000" w:usb1="00000000" w:usb2="00000000" w:usb3="00000000" w:csb0="00000000" w:csb1="00000000"/>
  </w:font>
  <w:font w:name="华文宋体">
    <w:panose1 w:val="02010600040101010101"/>
    <w:charset w:val="86"/>
    <w:family w:val="auto"/>
    <w:pitch w:val="default"/>
    <w:sig w:usb0="00000287" w:usb1="080F0000" w:usb2="00000000" w:usb3="00000000" w:csb0="0004009F" w:csb1="DFD70000"/>
  </w:font>
  <w:font w:name="宋体;SimSun">
    <w:altName w:val="宋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SimHei">
    <w:altName w:val="黑体"/>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Univers">
    <w:altName w:val="Arial"/>
    <w:panose1 w:val="00000000000000000000"/>
    <w:charset w:val="00"/>
    <w:family w:val="swiss"/>
    <w:pitch w:val="default"/>
    <w:sig w:usb0="00000000" w:usb1="00000000" w:usb2="00000000" w:usb3="00000000" w:csb0="00000000" w:csb1="00000000"/>
  </w:font>
  <w:font w:name="MS Mincho;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汉仪中等线简;Arial Unicode MS">
    <w:altName w:val="Segoe Print"/>
    <w:panose1 w:val="00000000000000000000"/>
    <w:charset w:val="00"/>
    <w:family w:val="auto"/>
    <w:pitch w:val="default"/>
    <w:sig w:usb0="00000000" w:usb1="00000000" w:usb2="00000000" w:usb3="00000000" w:csb0="00000000" w:csb1="00000000"/>
  </w:font>
  <w:font w:name="方正大标宋简体;Arial Unicode MS">
    <w:altName w:val="宋体"/>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ClassGarmnd BT;Times New Roman">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0" w:usb3="00000000" w:csb0="00000001" w:csb1="00000000"/>
  </w:font>
  <w:font w:name="Frutiger 45 Light;Arial">
    <w:altName w:val="Segoe Print"/>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方正大标宋简体">
    <w:altName w:val="微软雅黑"/>
    <w:panose1 w:val="00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KSOF5FA7FF03">
    <w:panose1 w:val="020B0503020204020204"/>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31D0A">
    <w:pPr>
      <w:pStyle w:val="12"/>
      <w:jc w:val="right"/>
    </w:pPr>
    <w:r>
      <w:rPr>
        <w:rFonts w:ascii="仿宋_GB2312" w:hAnsi="仿宋_GB2312" w:eastAsia="仿宋_GB2312"/>
        <w:bCs/>
        <w:sz w:val="28"/>
      </w:rPr>
      <w:t>－</w:t>
    </w:r>
    <w:r>
      <w:rPr>
        <w:sz w:val="28"/>
      </w:rPr>
      <w:fldChar w:fldCharType="begin"/>
    </w:r>
    <w:r>
      <w:rPr>
        <w:sz w:val="28"/>
      </w:rPr>
      <w:instrText xml:space="preserve"> PAGE </w:instrText>
    </w:r>
    <w:r>
      <w:rPr>
        <w:sz w:val="28"/>
      </w:rPr>
      <w:fldChar w:fldCharType="separate"/>
    </w:r>
    <w:r>
      <w:rPr>
        <w:sz w:val="28"/>
      </w:rPr>
      <w:t>1</w:t>
    </w:r>
    <w:r>
      <w:rPr>
        <w:sz w:val="28"/>
      </w:rPr>
      <w:fldChar w:fldCharType="end"/>
    </w:r>
    <w:r>
      <w:rPr>
        <w:rFonts w:ascii="仿宋_GB2312" w:hAnsi="仿宋_GB2312" w:eastAsia="仿宋_GB2312"/>
        <w:bCs/>
        <w:sz w:val="28"/>
      </w:rPr>
      <w:t>－</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4605" cy="131445"/>
              <wp:effectExtent l="0" t="0" r="0" b="0"/>
              <wp:wrapSquare wrapText="bothSides"/>
              <wp:docPr id="2" name="Frame1"/>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a:ln>
                        <a:noFill/>
                      </a:ln>
                      <a:effectLst/>
                    </wps:spPr>
                    <wps:txbx>
                      <w:txbxContent>
                        <w:p w14:paraId="465422D9">
                          <w:pPr>
                            <w:pStyle w:val="12"/>
                            <w:jc w:val="center"/>
                            <w:rPr>
                              <w:rStyle w:val="21"/>
                            </w:rPr>
                          </w:pPr>
                        </w:p>
                      </w:txbxContent>
                    </wps:txbx>
                    <wps:bodyPr lIns="0" tIns="0" rIns="0" bIns="0" anchor="t">
                      <a:noAutofit/>
                    </wps:bodyPr>
                  </wps:wsp>
                </a:graphicData>
              </a:graphic>
            </wp:anchor>
          </w:drawing>
        </mc:Choice>
        <mc:Fallback>
          <w:pict>
            <v:shape id="Frame1" o:spid="_x0000_s1026" o:spt="202" type="#_x0000_t202" style="position:absolute;left:0pt;margin-top:0.05pt;height:10.35pt;width:1.1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JmSf7RAAAAAgEAAA8AAAAAAAAAAQAgAAAAIgAA&#10;AGRycy9kb3ducmV2LnhtbFBLAQIUABQAAAAIAIdO4kDKTjoq1gEAANgDAAAOAAAAAAAAAAEAIAAA&#10;ACABAABkcnMvZTJvRG9jLnhtbFBLBQYAAAAABgAGAFkBAABoBQAAAAA=&#10;">
              <v:fill on="t" opacity="0f" focussize="0,0"/>
              <v:stroke on="f"/>
              <v:imagedata o:title=""/>
              <o:lock v:ext="edit" aspectratio="f"/>
              <v:textbox inset="0mm,0mm,0mm,0mm">
                <w:txbxContent>
                  <w:p w14:paraId="465422D9">
                    <w:pPr>
                      <w:pStyle w:val="12"/>
                      <w:jc w:val="center"/>
                      <w:rPr>
                        <w:rStyle w:val="21"/>
                      </w:rPr>
                    </w:pP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A9FA8">
    <w:pPr>
      <w:pStyle w:val="12"/>
    </w:pPr>
    <w:r>
      <w:rPr>
        <w:rFonts w:ascii="仿宋_GB2312" w:hAnsi="仿宋_GB2312" w:eastAsia="仿宋_GB2312"/>
        <w:bCs/>
        <w:sz w:val="28"/>
      </w:rPr>
      <w:t>－</w:t>
    </w:r>
    <w:r>
      <w:rPr>
        <w:sz w:val="28"/>
      </w:rPr>
      <w:fldChar w:fldCharType="begin"/>
    </w:r>
    <w:r>
      <w:rPr>
        <w:sz w:val="28"/>
      </w:rPr>
      <w:instrText xml:space="preserve"> PAGE </w:instrText>
    </w:r>
    <w:r>
      <w:rPr>
        <w:sz w:val="28"/>
      </w:rPr>
      <w:fldChar w:fldCharType="separate"/>
    </w:r>
    <w:r>
      <w:rPr>
        <w:sz w:val="28"/>
      </w:rPr>
      <w:t>2</w:t>
    </w:r>
    <w:r>
      <w:rPr>
        <w:sz w:val="28"/>
      </w:rPr>
      <w:fldChar w:fldCharType="end"/>
    </w:r>
    <w:r>
      <w:rPr>
        <w:rFonts w:ascii="仿宋_GB2312" w:hAnsi="仿宋_GB2312" w:eastAsia="仿宋_GB2312"/>
        <w:bCs/>
        <w:sz w:val="28"/>
      </w:rPr>
      <w:t>－</w:t>
    </w:r>
    <w:r>
      <mc:AlternateContent>
        <mc:Choice Requires="wps">
          <w:drawing>
            <wp:anchor distT="0" distB="0" distL="0" distR="0" simplePos="0" relativeHeight="251660288" behindDoc="0" locked="0" layoutInCell="0" allowOverlap="1">
              <wp:simplePos x="0" y="0"/>
              <wp:positionH relativeFrom="margin">
                <wp:align>center</wp:align>
              </wp:positionH>
              <wp:positionV relativeFrom="paragraph">
                <wp:posOffset>635</wp:posOffset>
              </wp:positionV>
              <wp:extent cx="14605" cy="131445"/>
              <wp:effectExtent l="0" t="0" r="0" b="0"/>
              <wp:wrapSquare wrapText="bothSides"/>
              <wp:docPr id="1" name="Frame2"/>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a:ln>
                        <a:noFill/>
                      </a:ln>
                      <a:effectLst/>
                    </wps:spPr>
                    <wps:txbx>
                      <w:txbxContent>
                        <w:p w14:paraId="468B081E">
                          <w:pPr>
                            <w:pStyle w:val="12"/>
                            <w:rPr>
                              <w:rStyle w:val="21"/>
                            </w:rPr>
                          </w:pPr>
                        </w:p>
                      </w:txbxContent>
                    </wps:txbx>
                    <wps:bodyPr lIns="0" tIns="0" rIns="0" bIns="0" anchor="t">
                      <a:noAutofit/>
                    </wps:bodyPr>
                  </wps:wsp>
                </a:graphicData>
              </a:graphic>
            </wp:anchor>
          </w:drawing>
        </mc:Choice>
        <mc:Fallback>
          <w:pict>
            <v:shape id="Frame2" o:spid="_x0000_s1026" o:spt="202" type="#_x0000_t202" style="position:absolute;left:0pt;margin-top:0.05pt;height:10.35pt;width:1.15pt;mso-position-horizontal:center;mso-position-horizontal-relative:margin;mso-wrap-distance-bottom:0pt;mso-wrap-distance-left:0pt;mso-wrap-distance-right:0pt;mso-wrap-distance-top:0pt;z-index:251660288;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YmZJ/tEAAAACAQAADwAAAAAAAAABACAAAAAiAAAA&#10;ZHJzL2Rvd25yZXYueG1sUEsBAhQAFAAAAAgAh07iQAV6XNzVAQAA2AMAAA4AAAAAAAAAAQAgAAAA&#10;IAEAAGRycy9lMm9Eb2MueG1sUEsFBgAAAAAGAAYAWQEAAGcFAAAAAA==&#10;">
              <v:fill on="t" opacity="0f" focussize="0,0"/>
              <v:stroke on="f"/>
              <v:imagedata o:title=""/>
              <o:lock v:ext="edit" aspectratio="f"/>
              <v:textbox inset="0mm,0mm,0mm,0mm">
                <w:txbxContent>
                  <w:p w14:paraId="468B081E">
                    <w:pPr>
                      <w:pStyle w:val="12"/>
                      <w:rPr>
                        <w:rStyle w:val="21"/>
                      </w:rPr>
                    </w:pPr>
                  </w:p>
                </w:txbxContent>
              </v:textbox>
              <w10:wrap type="square"/>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chineseCountingThousand"/>
      <w:pStyle w:val="197"/>
      <w:lvlText w:val="第%1条"/>
      <w:lvlJc w:val="left"/>
      <w:pPr>
        <w:tabs>
          <w:tab w:val="left" w:pos="0"/>
        </w:tabs>
        <w:ind w:left="3045" w:hanging="420"/>
      </w:pPr>
      <w:rPr>
        <w:rFonts w:ascii="仿宋_GB2312" w:hAnsi="仿宋_GB2312" w:eastAsia="仿宋_GB2312" w:cs="Times New Roman"/>
        <w:b/>
        <w:sz w:val="30"/>
        <w:szCs w:val="30"/>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pStyle w:val="6"/>
      <w:suff w:val="nothing"/>
      <w:lvlText w:val=""/>
      <w:lvlJc w:val="left"/>
      <w:pPr>
        <w:tabs>
          <w:tab w:val="left" w:pos="0"/>
        </w:tabs>
        <w:ind w:left="0" w:firstLine="0"/>
      </w:pPr>
    </w:lvl>
    <w:lvl w:ilvl="5" w:tentative="0">
      <w:start w:val="1"/>
      <w:numFmt w:val="none"/>
      <w:pStyle w:val="7"/>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2">
    <w:nsid w:val="59ADCABA"/>
    <w:multiLevelType w:val="multilevel"/>
    <w:tmpl w:val="59ADCABA"/>
    <w:lvl w:ilvl="0" w:tentative="0">
      <w:start w:val="1"/>
      <w:numFmt w:val="decimal"/>
      <w:pStyle w:val="207"/>
      <w:lvlText w:val="%1."/>
      <w:lvlJc w:val="left"/>
      <w:pPr>
        <w:tabs>
          <w:tab w:val="left" w:pos="567"/>
        </w:tabs>
        <w:ind w:left="567" w:hanging="567"/>
      </w:pPr>
      <w:rPr>
        <w:rFonts w:ascii="Times New Roman" w:hAnsi="Times New Roman" w:cs="Times New Roman"/>
        <w:color w:val="000000"/>
        <w:sz w:val="24"/>
        <w:szCs w:val="24"/>
      </w:rPr>
    </w:lvl>
    <w:lvl w:ilvl="1" w:tentative="0">
      <w:start w:val="1"/>
      <w:numFmt w:val="decimal"/>
      <w:lvlText w:val="%1.%2."/>
      <w:lvlJc w:val="left"/>
      <w:pPr>
        <w:tabs>
          <w:tab w:val="left" w:pos="851"/>
        </w:tabs>
        <w:ind w:left="851" w:hanging="851"/>
      </w:pPr>
      <w:rPr>
        <w:rFonts w:ascii="Times New Roman" w:hAnsi="Times New Roman" w:cs="Times New Roman"/>
        <w:color w:val="000000"/>
        <w:sz w:val="24"/>
        <w:szCs w:val="24"/>
      </w:rPr>
    </w:lvl>
    <w:lvl w:ilvl="2" w:tentative="0">
      <w:start w:val="1"/>
      <w:numFmt w:val="decimal"/>
      <w:lvlText w:val="%1.%2.%3."/>
      <w:lvlJc w:val="left"/>
      <w:pPr>
        <w:tabs>
          <w:tab w:val="left" w:pos="1134"/>
        </w:tabs>
        <w:ind w:left="1134" w:hanging="1134"/>
      </w:pPr>
      <w:rPr>
        <w:rFonts w:ascii="Times New Roman" w:hAnsi="Times New Roman" w:cs="Times New Roman"/>
        <w:color w:val="000000"/>
        <w:sz w:val="24"/>
        <w:szCs w:val="24"/>
      </w:rPr>
    </w:lvl>
    <w:lvl w:ilvl="3" w:tentative="0">
      <w:start w:val="1"/>
      <w:numFmt w:val="decimal"/>
      <w:lvlText w:val="%1.%2.%3.%4."/>
      <w:lvlJc w:val="left"/>
      <w:pPr>
        <w:tabs>
          <w:tab w:val="left" w:pos="1418"/>
        </w:tabs>
        <w:ind w:left="1418" w:hanging="1418"/>
      </w:pPr>
      <w:rPr>
        <w:rFonts w:ascii="Times New Roman" w:hAnsi="Times New Roman" w:cs="Times New Roman"/>
        <w:color w:val="000000"/>
        <w:sz w:val="24"/>
        <w:szCs w:val="24"/>
      </w:rPr>
    </w:lvl>
    <w:lvl w:ilvl="4" w:tentative="0">
      <w:start w:val="1"/>
      <w:numFmt w:val="decimal"/>
      <w:lvlText w:val="%1.%2.%3.%4.%5."/>
      <w:lvlJc w:val="left"/>
      <w:pPr>
        <w:tabs>
          <w:tab w:val="left" w:pos="1701"/>
        </w:tabs>
        <w:ind w:left="1701" w:hanging="1701"/>
      </w:pPr>
      <w:rPr>
        <w:rFonts w:ascii="Times New Roman" w:hAnsi="Times New Roman" w:cs="Times New Roman"/>
        <w:color w:val="000000"/>
        <w:sz w:val="24"/>
        <w:szCs w:val="24"/>
      </w:rPr>
    </w:lvl>
    <w:lvl w:ilvl="5" w:tentative="0">
      <w:start w:val="1"/>
      <w:numFmt w:val="decimal"/>
      <w:lvlText w:val="%1.%2.%3.%4.%5.%6."/>
      <w:lvlJc w:val="left"/>
      <w:pPr>
        <w:tabs>
          <w:tab w:val="left" w:pos="1985"/>
        </w:tabs>
        <w:ind w:left="1985" w:hanging="1985"/>
      </w:pPr>
      <w:rPr>
        <w:rFonts w:ascii="Times New Roman" w:hAnsi="Times New Roman" w:cs="Times New Roman"/>
        <w:color w:val="000000"/>
        <w:sz w:val="24"/>
        <w:szCs w:val="24"/>
      </w:rPr>
    </w:lvl>
    <w:lvl w:ilvl="6" w:tentative="0">
      <w:start w:val="1"/>
      <w:numFmt w:val="decimal"/>
      <w:lvlText w:val="%1.%2.%3.%4.%5.%6.%7."/>
      <w:lvlJc w:val="left"/>
      <w:pPr>
        <w:tabs>
          <w:tab w:val="left" w:pos="2268"/>
        </w:tabs>
        <w:ind w:left="2268" w:hanging="2268"/>
      </w:pPr>
      <w:rPr>
        <w:rFonts w:ascii="Times New Roman" w:hAnsi="Times New Roman" w:cs="Times New Roman"/>
        <w:color w:val="000000"/>
        <w:sz w:val="24"/>
        <w:szCs w:val="24"/>
      </w:rPr>
    </w:lvl>
    <w:lvl w:ilvl="7" w:tentative="0">
      <w:start w:val="1"/>
      <w:numFmt w:val="decimal"/>
      <w:lvlText w:val="%1.%2.%3.%4.%5.%6.%7.%8."/>
      <w:lvlJc w:val="left"/>
      <w:pPr>
        <w:tabs>
          <w:tab w:val="left" w:pos="2552"/>
        </w:tabs>
        <w:ind w:left="2552" w:hanging="2552"/>
      </w:pPr>
      <w:rPr>
        <w:rFonts w:ascii="Times New Roman" w:hAnsi="Times New Roman" w:cs="Times New Roman"/>
        <w:color w:val="000000"/>
        <w:sz w:val="24"/>
        <w:szCs w:val="24"/>
      </w:rPr>
    </w:lvl>
    <w:lvl w:ilvl="8" w:tentative="0">
      <w:start w:val="1"/>
      <w:numFmt w:val="decimal"/>
      <w:lvlText w:val="%1.%2.%3.%4.%5.%6.%7.%8.%9."/>
      <w:lvlJc w:val="left"/>
      <w:pPr>
        <w:tabs>
          <w:tab w:val="left" w:pos="2835"/>
        </w:tabs>
        <w:ind w:left="2835" w:hanging="2835"/>
      </w:pPr>
      <w:rPr>
        <w:rFonts w:ascii="Univers" w:hAnsi="Univers" w:cs="Times New Roman"/>
        <w:sz w:val="24"/>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autoHyphenation/>
  <w:hyphenationZone w:val="0"/>
  <w:evenAndOddHeaders w:val="1"/>
  <w:characterSpacingControl w:val="doNotCompress"/>
  <w:hdrShapeDefaults>
    <o:shapelayout v:ext="edit">
      <o:idmap v:ext="edit" data="1"/>
    </o:shapelayout>
  </w:hdrShapeDefault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F6D"/>
    <w:rsid w:val="004C176B"/>
    <w:rsid w:val="009E7BE9"/>
    <w:rsid w:val="00BB5F6D"/>
    <w:rsid w:val="09560C07"/>
    <w:rsid w:val="10837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华文宋体" w:cs="Arial Unicode M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Times New Roman" w:hAnsi="Times New Roman" w:eastAsia="宋体;SimSun" w:cs="Times New Roman"/>
      <w:kern w:val="2"/>
      <w:sz w:val="21"/>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bCs/>
      <w:sz w:val="44"/>
      <w:szCs w:val="44"/>
      <w:lang w:val="zh-CN"/>
    </w:rPr>
  </w:style>
  <w:style w:type="paragraph" w:styleId="3">
    <w:name w:val="heading 2"/>
    <w:basedOn w:val="1"/>
    <w:next w:val="1"/>
    <w:qFormat/>
    <w:uiPriority w:val="0"/>
    <w:pPr>
      <w:keepNext/>
      <w:keepLines/>
      <w:numPr>
        <w:ilvl w:val="1"/>
        <w:numId w:val="1"/>
      </w:numPr>
      <w:spacing w:before="260" w:after="260" w:line="415" w:lineRule="auto"/>
      <w:outlineLvl w:val="1"/>
    </w:pPr>
    <w:rPr>
      <w:rFonts w:ascii="Arial" w:hAnsi="Arial" w:eastAsia="黑体;SimHei" w:cs="Arial"/>
      <w:b/>
      <w:bCs/>
      <w:kern w:val="0"/>
      <w:sz w:val="32"/>
      <w:szCs w:val="32"/>
      <w:lang w:val="zh-CN"/>
    </w:rPr>
  </w:style>
  <w:style w:type="paragraph" w:styleId="4">
    <w:name w:val="heading 3"/>
    <w:basedOn w:val="1"/>
    <w:next w:val="1"/>
    <w:qFormat/>
    <w:uiPriority w:val="0"/>
    <w:pPr>
      <w:keepNext/>
      <w:keepLines/>
      <w:numPr>
        <w:ilvl w:val="2"/>
        <w:numId w:val="1"/>
      </w:numPr>
      <w:spacing w:before="260" w:after="260" w:line="415" w:lineRule="auto"/>
      <w:outlineLvl w:val="2"/>
    </w:pPr>
    <w:rPr>
      <w:b/>
      <w:bCs/>
      <w:kern w:val="0"/>
      <w:sz w:val="32"/>
      <w:szCs w:val="32"/>
      <w:lang w:val="zh-CN"/>
    </w:rPr>
  </w:style>
  <w:style w:type="paragraph" w:styleId="5">
    <w:name w:val="heading 4"/>
    <w:basedOn w:val="1"/>
    <w:next w:val="1"/>
    <w:qFormat/>
    <w:uiPriority w:val="0"/>
    <w:pPr>
      <w:keepNext/>
      <w:keepLines/>
      <w:numPr>
        <w:ilvl w:val="3"/>
        <w:numId w:val="1"/>
      </w:numPr>
      <w:spacing w:before="280" w:after="290" w:line="374" w:lineRule="auto"/>
      <w:outlineLvl w:val="3"/>
    </w:pPr>
    <w:rPr>
      <w:rFonts w:ascii="Cambria" w:hAnsi="Cambria"/>
      <w:b/>
      <w:bCs/>
      <w:sz w:val="28"/>
      <w:szCs w:val="28"/>
    </w:rPr>
  </w:style>
  <w:style w:type="paragraph" w:styleId="6">
    <w:name w:val="heading 5"/>
    <w:basedOn w:val="1"/>
    <w:next w:val="1"/>
    <w:qFormat/>
    <w:uiPriority w:val="0"/>
    <w:pPr>
      <w:keepNext/>
      <w:keepLines/>
      <w:numPr>
        <w:ilvl w:val="4"/>
        <w:numId w:val="1"/>
      </w:numPr>
      <w:spacing w:before="280" w:after="290" w:line="374"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17" w:lineRule="auto"/>
      <w:outlineLvl w:val="5"/>
    </w:pPr>
    <w:rPr>
      <w:rFonts w:ascii="Arial" w:hAnsi="Arial" w:eastAsia="黑体;SimHei" w:cs="Arial"/>
      <w:b/>
      <w:bCs/>
      <w:sz w:val="24"/>
      <w:szCs w:val="24"/>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8">
    <w:name w:val="caption"/>
    <w:basedOn w:val="1"/>
    <w:qFormat/>
    <w:uiPriority w:val="0"/>
    <w:pPr>
      <w:suppressLineNumbers/>
      <w:spacing w:before="120" w:after="120"/>
    </w:pPr>
    <w:rPr>
      <w:rFonts w:cs="Arial Unicode MS"/>
      <w:i/>
      <w:iCs/>
      <w:sz w:val="24"/>
      <w:szCs w:val="24"/>
    </w:rPr>
  </w:style>
  <w:style w:type="paragraph" w:styleId="9">
    <w:name w:val="Body Text"/>
    <w:basedOn w:val="1"/>
    <w:qFormat/>
    <w:uiPriority w:val="0"/>
    <w:pPr>
      <w:spacing w:after="120"/>
    </w:pPr>
    <w:rPr>
      <w:rFonts w:eastAsia="Times New Roman"/>
      <w:szCs w:val="24"/>
      <w:lang w:val="zh-CN"/>
    </w:rPr>
  </w:style>
  <w:style w:type="paragraph" w:styleId="10">
    <w:name w:val="Body Text Indent"/>
    <w:basedOn w:val="1"/>
    <w:qFormat/>
    <w:uiPriority w:val="0"/>
    <w:pPr>
      <w:tabs>
        <w:tab w:val="left" w:pos="7020"/>
      </w:tabs>
      <w:spacing w:line="600" w:lineRule="exact"/>
      <w:ind w:firstLine="600"/>
    </w:pPr>
    <w:rPr>
      <w:rFonts w:ascii="仿宋_GB2312" w:hAnsi="仿宋_GB2312" w:eastAsia="仿宋_GB2312"/>
      <w:sz w:val="30"/>
      <w:szCs w:val="24"/>
    </w:rPr>
  </w:style>
  <w:style w:type="paragraph" w:styleId="11">
    <w:name w:val="endnote text"/>
    <w:basedOn w:val="1"/>
    <w:qFormat/>
    <w:uiPriority w:val="0"/>
    <w:pPr>
      <w:snapToGrid w:val="0"/>
      <w:jc w:val="left"/>
    </w:pPr>
    <w:rPr>
      <w:kern w:val="0"/>
      <w:sz w:val="24"/>
      <w:szCs w:val="24"/>
      <w:lang w:val="zh-CN"/>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14">
    <w:name w:val="Subtitle"/>
    <w:basedOn w:val="1"/>
    <w:next w:val="1"/>
    <w:qFormat/>
    <w:uiPriority w:val="0"/>
    <w:pPr>
      <w:spacing w:before="240" w:after="60" w:line="312" w:lineRule="auto"/>
      <w:jc w:val="center"/>
      <w:outlineLvl w:val="1"/>
    </w:pPr>
    <w:rPr>
      <w:rFonts w:ascii="Cambria" w:hAnsi="Cambria"/>
      <w:b/>
      <w:bCs/>
      <w:sz w:val="32"/>
      <w:szCs w:val="32"/>
    </w:rPr>
  </w:style>
  <w:style w:type="paragraph" w:styleId="15">
    <w:name w:val="List"/>
    <w:basedOn w:val="9"/>
    <w:qFormat/>
    <w:uiPriority w:val="0"/>
    <w:rPr>
      <w:rFonts w:cs="Arial Unicode MS"/>
    </w:rPr>
  </w:style>
  <w:style w:type="paragraph" w:styleId="16">
    <w:name w:val="footnote text"/>
    <w:basedOn w:val="1"/>
    <w:qFormat/>
    <w:uiPriority w:val="0"/>
    <w:pPr>
      <w:snapToGrid w:val="0"/>
      <w:jc w:val="left"/>
    </w:pPr>
    <w:rPr>
      <w:rFonts w:eastAsia="Times New Roman"/>
      <w:sz w:val="18"/>
      <w:szCs w:val="18"/>
      <w:lang w:val="zh-CN"/>
    </w:rPr>
  </w:style>
  <w:style w:type="character" w:styleId="19">
    <w:name w:val="Strong"/>
    <w:basedOn w:val="20"/>
    <w:qFormat/>
    <w:uiPriority w:val="0"/>
    <w:rPr>
      <w:b/>
      <w:bCs/>
    </w:rPr>
  </w:style>
  <w:style w:type="character" w:customStyle="1" w:styleId="20">
    <w:name w:val="默认段落字体1"/>
    <w:qFormat/>
    <w:uiPriority w:val="0"/>
  </w:style>
  <w:style w:type="character" w:styleId="21">
    <w:name w:val="page number"/>
    <w:basedOn w:val="20"/>
    <w:qFormat/>
    <w:uiPriority w:val="0"/>
  </w:style>
  <w:style w:type="character" w:styleId="22">
    <w:name w:val="FollowedHyperlink"/>
    <w:basedOn w:val="20"/>
    <w:qFormat/>
    <w:uiPriority w:val="0"/>
    <w:rPr>
      <w:color w:val="800080"/>
      <w:u w:val="single"/>
    </w:rPr>
  </w:style>
  <w:style w:type="character" w:styleId="23">
    <w:name w:val="Hyperlink"/>
    <w:qFormat/>
    <w:uiPriority w:val="0"/>
    <w:rPr>
      <w:rFonts w:cs="Times New Roman"/>
      <w:color w:val="0000FF"/>
      <w:u w:val="single"/>
    </w:rPr>
  </w:style>
  <w:style w:type="character" w:customStyle="1" w:styleId="24">
    <w:name w:val="WW8Num1z0"/>
    <w:qFormat/>
    <w:uiPriority w:val="0"/>
    <w:rPr>
      <w:rFonts w:ascii="Times New Roman" w:hAnsi="Times New Roman" w:cs="Times New Roman"/>
      <w:color w:val="000000"/>
      <w:sz w:val="24"/>
      <w:szCs w:val="24"/>
    </w:rPr>
  </w:style>
  <w:style w:type="character" w:customStyle="1" w:styleId="25">
    <w:name w:val="WW8Num1z8"/>
    <w:qFormat/>
    <w:uiPriority w:val="0"/>
    <w:rPr>
      <w:rFonts w:ascii="Univers" w:hAnsi="Univers" w:cs="Times New Roman"/>
      <w:sz w:val="24"/>
    </w:rPr>
  </w:style>
  <w:style w:type="character" w:customStyle="1" w:styleId="26">
    <w:name w:val="WW8Num2z0"/>
    <w:qFormat/>
    <w:uiPriority w:val="0"/>
    <w:rPr>
      <w:rFonts w:cs="Times New Roman"/>
      <w:b/>
      <w:color w:val="000000"/>
      <w:sz w:val="24"/>
      <w:u w:val="none"/>
    </w:rPr>
  </w:style>
  <w:style w:type="character" w:customStyle="1" w:styleId="27">
    <w:name w:val="WW8Num2z1"/>
    <w:qFormat/>
    <w:uiPriority w:val="0"/>
    <w:rPr>
      <w:rFonts w:ascii="Times New Roman" w:hAnsi="Times New Roman" w:eastAsia="MS Mincho;ＭＳ 明朝" w:cs="Times New Roman"/>
      <w:color w:val="000000"/>
      <w:kern w:val="2"/>
      <w:sz w:val="24"/>
      <w:szCs w:val="24"/>
      <w:lang w:val="en-AU"/>
    </w:rPr>
  </w:style>
  <w:style w:type="character" w:customStyle="1" w:styleId="28">
    <w:name w:val="WW8Num2z2"/>
    <w:qFormat/>
    <w:uiPriority w:val="0"/>
    <w:rPr>
      <w:rFonts w:ascii="Times New Roman" w:hAnsi="Times New Roman" w:eastAsia="MS Mincho;ＭＳ 明朝" w:cs="Times New Roman"/>
      <w:color w:val="000000"/>
      <w:sz w:val="24"/>
      <w:szCs w:val="24"/>
    </w:rPr>
  </w:style>
  <w:style w:type="character" w:customStyle="1" w:styleId="29">
    <w:name w:val="WW8Num3z0"/>
    <w:qFormat/>
    <w:uiPriority w:val="0"/>
    <w:rPr>
      <w:rFonts w:cs="Times New Roman"/>
      <w:color w:val="000000"/>
      <w:sz w:val="24"/>
    </w:rPr>
  </w:style>
  <w:style w:type="character" w:customStyle="1" w:styleId="30">
    <w:name w:val="WW8Num4z0"/>
    <w:qFormat/>
    <w:uiPriority w:val="0"/>
    <w:rPr>
      <w:rFonts w:ascii="Times New Roman" w:hAnsi="Times New Roman" w:cs="Times New Roman"/>
      <w:color w:val="000000"/>
      <w:sz w:val="24"/>
      <w:szCs w:val="24"/>
    </w:rPr>
  </w:style>
  <w:style w:type="character" w:customStyle="1" w:styleId="31">
    <w:name w:val="WW8Num5z0"/>
    <w:qFormat/>
    <w:uiPriority w:val="0"/>
    <w:rPr>
      <w:rFonts w:ascii="Times New Roman" w:hAnsi="Times New Roman" w:eastAsia="MS Mincho;ＭＳ 明朝" w:cs="Times New Roman"/>
      <w:color w:val="000000"/>
      <w:sz w:val="24"/>
      <w:szCs w:val="24"/>
    </w:rPr>
  </w:style>
  <w:style w:type="character" w:customStyle="1" w:styleId="32">
    <w:name w:val="WW8Num6z0"/>
    <w:qFormat/>
    <w:uiPriority w:val="0"/>
    <w:rPr>
      <w:lang w:val="en-US"/>
    </w:rPr>
  </w:style>
  <w:style w:type="character" w:customStyle="1" w:styleId="33">
    <w:name w:val="WW8Num7z0"/>
    <w:qFormat/>
    <w:uiPriority w:val="0"/>
    <w:rPr>
      <w:rFonts w:ascii="Times New Roman" w:hAnsi="Times New Roman" w:eastAsia="Times New Roman" w:cs="Times New Roman"/>
    </w:rPr>
  </w:style>
  <w:style w:type="character" w:customStyle="1" w:styleId="34">
    <w:name w:val="WW8Num7z1"/>
    <w:qFormat/>
    <w:uiPriority w:val="0"/>
    <w:rPr>
      <w:rFonts w:ascii="Courier New" w:hAnsi="Courier New" w:cs="Courier New"/>
    </w:rPr>
  </w:style>
  <w:style w:type="character" w:customStyle="1" w:styleId="35">
    <w:name w:val="WW8Num7z2"/>
    <w:qFormat/>
    <w:uiPriority w:val="0"/>
    <w:rPr>
      <w:rFonts w:ascii="Wingdings" w:hAnsi="Wingdings" w:cs="Wingdings"/>
    </w:rPr>
  </w:style>
  <w:style w:type="character" w:customStyle="1" w:styleId="36">
    <w:name w:val="WW8Num7z3"/>
    <w:qFormat/>
    <w:uiPriority w:val="0"/>
    <w:rPr>
      <w:rFonts w:ascii="Symbol" w:hAnsi="Symbol" w:cs="Symbol"/>
    </w:rPr>
  </w:style>
  <w:style w:type="character" w:customStyle="1" w:styleId="37">
    <w:name w:val="WW8Num8z0"/>
    <w:qFormat/>
    <w:uiPriority w:val="0"/>
  </w:style>
  <w:style w:type="character" w:customStyle="1" w:styleId="38">
    <w:name w:val="WW8Num9z0"/>
    <w:qFormat/>
    <w:uiPriority w:val="0"/>
    <w:rPr>
      <w:rFonts w:cs="Times New Roman"/>
    </w:rPr>
  </w:style>
  <w:style w:type="character" w:customStyle="1" w:styleId="39">
    <w:name w:val="WW8Num10z0"/>
    <w:qFormat/>
    <w:uiPriority w:val="0"/>
  </w:style>
  <w:style w:type="character" w:customStyle="1" w:styleId="40">
    <w:name w:val="WW8Num11z0"/>
    <w:qFormat/>
    <w:uiPriority w:val="0"/>
  </w:style>
  <w:style w:type="character" w:customStyle="1" w:styleId="41">
    <w:name w:val="WW8Num11z1"/>
    <w:qFormat/>
    <w:uiPriority w:val="0"/>
  </w:style>
  <w:style w:type="character" w:customStyle="1" w:styleId="42">
    <w:name w:val="WW8Num12z0"/>
    <w:qFormat/>
    <w:uiPriority w:val="0"/>
  </w:style>
  <w:style w:type="character" w:customStyle="1" w:styleId="43">
    <w:name w:val="WW8Num14z0"/>
    <w:qFormat/>
    <w:uiPriority w:val="0"/>
    <w:rPr>
      <w:rFonts w:ascii="仿宋_GB2312" w:hAnsi="仿宋_GB2312" w:eastAsia="仿宋_GB2312" w:cs="Times New Roman"/>
      <w:b/>
      <w:color w:val="000000"/>
      <w:sz w:val="30"/>
      <w:szCs w:val="30"/>
      <w:lang w:val="en-US"/>
    </w:rPr>
  </w:style>
  <w:style w:type="character" w:customStyle="1" w:styleId="44">
    <w:name w:val="WW8Num15z0"/>
    <w:qFormat/>
    <w:uiPriority w:val="0"/>
    <w:rPr>
      <w:rFonts w:cs="Times New Roman"/>
      <w:b/>
      <w:lang w:val="en-US"/>
    </w:rPr>
  </w:style>
  <w:style w:type="character" w:customStyle="1" w:styleId="45">
    <w:name w:val="WW8Num15z1"/>
    <w:qFormat/>
    <w:uiPriority w:val="0"/>
    <w:rPr>
      <w:rFonts w:cs="Times New Roman"/>
    </w:rPr>
  </w:style>
  <w:style w:type="character" w:customStyle="1" w:styleId="46">
    <w:name w:val="WW8Num16z0"/>
    <w:qFormat/>
    <w:uiPriority w:val="0"/>
    <w:rPr>
      <w:rFonts w:cs="Times New Roman"/>
      <w:b/>
      <w:color w:val="000000"/>
      <w:sz w:val="24"/>
      <w:u w:val="none"/>
    </w:rPr>
  </w:style>
  <w:style w:type="character" w:customStyle="1" w:styleId="47">
    <w:name w:val="WW8Num16z1"/>
    <w:qFormat/>
    <w:uiPriority w:val="0"/>
    <w:rPr>
      <w:rFonts w:ascii="Times New Roman" w:hAnsi="Times New Roman" w:eastAsia="MS Mincho;ＭＳ 明朝" w:cs="Times New Roman"/>
      <w:color w:val="000000"/>
      <w:kern w:val="2"/>
      <w:sz w:val="24"/>
      <w:szCs w:val="24"/>
    </w:rPr>
  </w:style>
  <w:style w:type="character" w:customStyle="1" w:styleId="48">
    <w:name w:val="WW8Num16z2"/>
    <w:qFormat/>
    <w:uiPriority w:val="0"/>
    <w:rPr>
      <w:rFonts w:ascii="Times New Roman" w:hAnsi="Times New Roman" w:eastAsia="MS Mincho;ＭＳ 明朝" w:cs="Times New Roman"/>
      <w:color w:val="000000"/>
      <w:sz w:val="24"/>
      <w:szCs w:val="24"/>
    </w:rPr>
  </w:style>
  <w:style w:type="character" w:customStyle="1" w:styleId="49">
    <w:name w:val="WW8Num17z0"/>
    <w:qFormat/>
    <w:uiPriority w:val="0"/>
  </w:style>
  <w:style w:type="character" w:customStyle="1" w:styleId="50">
    <w:name w:val="WW8Num18z0"/>
    <w:qFormat/>
    <w:uiPriority w:val="0"/>
  </w:style>
  <w:style w:type="character" w:customStyle="1" w:styleId="51">
    <w:name w:val="WW8Num19z0"/>
    <w:qFormat/>
    <w:uiPriority w:val="0"/>
    <w:rPr>
      <w:rFonts w:cs="Times New Roman"/>
    </w:rPr>
  </w:style>
  <w:style w:type="character" w:customStyle="1" w:styleId="52">
    <w:name w:val="WW8Num19z1"/>
    <w:qFormat/>
    <w:uiPriority w:val="0"/>
    <w:rPr>
      <w:rFonts w:cs="Times New Roman"/>
    </w:rPr>
  </w:style>
  <w:style w:type="character" w:customStyle="1" w:styleId="53">
    <w:name w:val="WW8Num21z0"/>
    <w:qFormat/>
    <w:uiPriority w:val="0"/>
    <w:rPr>
      <w:rFonts w:ascii="Wingdings" w:hAnsi="Wingdings" w:cs="Wingdings"/>
    </w:rPr>
  </w:style>
  <w:style w:type="character" w:customStyle="1" w:styleId="54">
    <w:name w:val="WW8Num22z0"/>
    <w:qFormat/>
    <w:uiPriority w:val="0"/>
    <w:rPr>
      <w:rFonts w:ascii="Wingdings" w:hAnsi="Wingdings" w:cs="Wingdings"/>
    </w:rPr>
  </w:style>
  <w:style w:type="character" w:customStyle="1" w:styleId="55">
    <w:name w:val="WW8Num23z0"/>
    <w:qFormat/>
    <w:uiPriority w:val="0"/>
    <w:rPr>
      <w:rFonts w:cs="Times New Roman"/>
      <w:b/>
    </w:rPr>
  </w:style>
  <w:style w:type="character" w:customStyle="1" w:styleId="56">
    <w:name w:val="WW8Num23z1"/>
    <w:qFormat/>
    <w:uiPriority w:val="0"/>
    <w:rPr>
      <w:rFonts w:cs="Times New Roman"/>
    </w:rPr>
  </w:style>
  <w:style w:type="character" w:customStyle="1" w:styleId="57">
    <w:name w:val="WW8Num24z0"/>
    <w:qFormat/>
    <w:uiPriority w:val="0"/>
    <w:rPr>
      <w:rFonts w:cs="Times New Roman"/>
    </w:rPr>
  </w:style>
  <w:style w:type="character" w:customStyle="1" w:styleId="58">
    <w:name w:val="WW8Num25z0"/>
    <w:qFormat/>
    <w:uiPriority w:val="0"/>
    <w:rPr>
      <w:rFonts w:ascii="楷体_GB2312" w:hAnsi="楷体_GB2312" w:eastAsia="楷体_GB2312" w:cs="Times New Roman"/>
    </w:rPr>
  </w:style>
  <w:style w:type="character" w:customStyle="1" w:styleId="59">
    <w:name w:val="WW8Num25z1"/>
    <w:qFormat/>
    <w:uiPriority w:val="0"/>
    <w:rPr>
      <w:rFonts w:ascii="Wingdings" w:hAnsi="Wingdings" w:cs="Wingdings"/>
    </w:rPr>
  </w:style>
  <w:style w:type="character" w:customStyle="1" w:styleId="60">
    <w:name w:val="WW8Num26z0"/>
    <w:qFormat/>
    <w:uiPriority w:val="0"/>
    <w:rPr>
      <w:rFonts w:cs="Times New Roman"/>
      <w:b/>
    </w:rPr>
  </w:style>
  <w:style w:type="character" w:customStyle="1" w:styleId="61">
    <w:name w:val="WW8Num26z1"/>
    <w:qFormat/>
    <w:uiPriority w:val="0"/>
    <w:rPr>
      <w:rFonts w:cs="Times New Roman"/>
    </w:rPr>
  </w:style>
  <w:style w:type="character" w:customStyle="1" w:styleId="62">
    <w:name w:val="WW8Num27z0"/>
    <w:qFormat/>
    <w:uiPriority w:val="0"/>
    <w:rPr>
      <w:rFonts w:cs="Times New Roman"/>
      <w:b/>
    </w:rPr>
  </w:style>
  <w:style w:type="character" w:customStyle="1" w:styleId="63">
    <w:name w:val="WW8Num27z1"/>
    <w:qFormat/>
    <w:uiPriority w:val="0"/>
    <w:rPr>
      <w:rFonts w:cs="Times New Roman"/>
    </w:rPr>
  </w:style>
  <w:style w:type="character" w:customStyle="1" w:styleId="64">
    <w:name w:val="WW8Num28z0"/>
    <w:qFormat/>
    <w:uiPriority w:val="0"/>
    <w:rPr>
      <w:rFonts w:cs="Times New Roman"/>
    </w:rPr>
  </w:style>
  <w:style w:type="character" w:customStyle="1" w:styleId="65">
    <w:name w:val="WW8Num29z0"/>
    <w:qFormat/>
    <w:uiPriority w:val="0"/>
    <w:rPr>
      <w:rFonts w:cs="Times New Roman"/>
      <w:lang w:val="en-US"/>
    </w:rPr>
  </w:style>
  <w:style w:type="character" w:customStyle="1" w:styleId="66">
    <w:name w:val="WW8Num30z0"/>
    <w:qFormat/>
    <w:uiPriority w:val="0"/>
  </w:style>
  <w:style w:type="character" w:customStyle="1" w:styleId="67">
    <w:name w:val="WW8Num31z0"/>
    <w:qFormat/>
    <w:uiPriority w:val="0"/>
  </w:style>
  <w:style w:type="character" w:customStyle="1" w:styleId="68">
    <w:name w:val="WW8Num32z0"/>
    <w:qFormat/>
    <w:uiPriority w:val="0"/>
    <w:rPr>
      <w:rFonts w:cs="Times New Roman"/>
      <w:u w:val="none"/>
    </w:rPr>
  </w:style>
  <w:style w:type="character" w:customStyle="1" w:styleId="69">
    <w:name w:val="WW8Num32z1"/>
    <w:qFormat/>
    <w:uiPriority w:val="0"/>
    <w:rPr>
      <w:rFonts w:cs="Times New Roman"/>
    </w:rPr>
  </w:style>
  <w:style w:type="character" w:customStyle="1" w:styleId="70">
    <w:name w:val="WW8Num33z0"/>
    <w:qFormat/>
    <w:uiPriority w:val="0"/>
  </w:style>
  <w:style w:type="character" w:customStyle="1" w:styleId="71">
    <w:name w:val="WW8Num34z0"/>
    <w:qFormat/>
    <w:uiPriority w:val="0"/>
    <w:rPr>
      <w:rFonts w:ascii="仿宋_GB2312" w:hAnsi="仿宋_GB2312" w:eastAsia="仿宋_GB2312"/>
      <w:sz w:val="30"/>
      <w:szCs w:val="30"/>
    </w:rPr>
  </w:style>
  <w:style w:type="character" w:customStyle="1" w:styleId="72">
    <w:name w:val="WW8Num35z0"/>
    <w:qFormat/>
    <w:uiPriority w:val="0"/>
    <w:rPr>
      <w:rFonts w:cs="Times New Roman"/>
    </w:rPr>
  </w:style>
  <w:style w:type="character" w:customStyle="1" w:styleId="73">
    <w:name w:val="WW8Num35z1"/>
    <w:qFormat/>
    <w:uiPriority w:val="0"/>
    <w:rPr>
      <w:rFonts w:cs="Times New Roman"/>
    </w:rPr>
  </w:style>
  <w:style w:type="character" w:customStyle="1" w:styleId="74">
    <w:name w:val="WW8Num36z0"/>
    <w:qFormat/>
    <w:uiPriority w:val="0"/>
  </w:style>
  <w:style w:type="character" w:customStyle="1" w:styleId="75">
    <w:name w:val="WW8Num37z0"/>
    <w:qFormat/>
    <w:uiPriority w:val="0"/>
    <w:rPr>
      <w:rFonts w:cs="Times New Roman"/>
    </w:rPr>
  </w:style>
  <w:style w:type="character" w:customStyle="1" w:styleId="76">
    <w:name w:val="WW8Num38z0"/>
    <w:qFormat/>
    <w:uiPriority w:val="0"/>
    <w:rPr>
      <w:rFonts w:ascii="仿宋_GB2312" w:hAnsi="仿宋_GB2312" w:eastAsia="仿宋_GB2312"/>
      <w:b/>
      <w:lang w:val="en-US"/>
    </w:rPr>
  </w:style>
  <w:style w:type="character" w:customStyle="1" w:styleId="77">
    <w:name w:val="WW8Num39z0"/>
    <w:qFormat/>
    <w:uiPriority w:val="0"/>
    <w:rPr>
      <w:rFonts w:cs="Times New Roman"/>
    </w:rPr>
  </w:style>
  <w:style w:type="character" w:customStyle="1" w:styleId="78">
    <w:name w:val="WW8Num39z1"/>
    <w:qFormat/>
    <w:uiPriority w:val="0"/>
    <w:rPr>
      <w:rFonts w:cs="Times New Roman"/>
    </w:rPr>
  </w:style>
  <w:style w:type="character" w:customStyle="1" w:styleId="79">
    <w:name w:val="WW8Num40z0"/>
    <w:qFormat/>
    <w:uiPriority w:val="0"/>
  </w:style>
  <w:style w:type="character" w:customStyle="1" w:styleId="80">
    <w:name w:val="WW8Num41z0"/>
    <w:qFormat/>
    <w:uiPriority w:val="0"/>
  </w:style>
  <w:style w:type="character" w:customStyle="1" w:styleId="81">
    <w:name w:val="WW8Num41z1"/>
    <w:qFormat/>
    <w:uiPriority w:val="0"/>
  </w:style>
  <w:style w:type="character" w:customStyle="1" w:styleId="82">
    <w:name w:val="WW8Num42z0"/>
    <w:qFormat/>
    <w:uiPriority w:val="0"/>
    <w:rPr>
      <w:rFonts w:cs="Times New Roman"/>
    </w:rPr>
  </w:style>
  <w:style w:type="character" w:customStyle="1" w:styleId="83">
    <w:name w:val="WW8Num44z0"/>
    <w:qFormat/>
    <w:uiPriority w:val="0"/>
    <w:rPr>
      <w:rFonts w:ascii="仿宋_GB2312" w:hAnsi="仿宋_GB2312" w:eastAsia="仿宋_GB2312" w:cs="Times New Roman"/>
      <w:b/>
      <w:sz w:val="30"/>
      <w:szCs w:val="30"/>
    </w:rPr>
  </w:style>
  <w:style w:type="character" w:customStyle="1" w:styleId="84">
    <w:name w:val="WW8Num44z1"/>
    <w:qFormat/>
    <w:uiPriority w:val="0"/>
    <w:rPr>
      <w:rFonts w:ascii="仿宋_GB2312" w:hAnsi="仿宋_GB2312" w:eastAsia="仿宋_GB2312" w:cs="Times New Roman"/>
      <w:spacing w:val="0"/>
      <w:w w:val="100"/>
      <w:kern w:val="0"/>
      <w:position w:val="0"/>
      <w:sz w:val="32"/>
      <w:szCs w:val="32"/>
      <w:u w:val="none"/>
      <w:vertAlign w:val="baseline"/>
    </w:rPr>
  </w:style>
  <w:style w:type="character" w:customStyle="1" w:styleId="85">
    <w:name w:val="WW8Num44z2"/>
    <w:qFormat/>
    <w:uiPriority w:val="0"/>
    <w:rPr>
      <w:rFonts w:cs="Times New Roman"/>
    </w:rPr>
  </w:style>
  <w:style w:type="character" w:customStyle="1" w:styleId="86">
    <w:name w:val="WW8Num45z0"/>
    <w:qFormat/>
    <w:uiPriority w:val="0"/>
    <w:rPr>
      <w:rFonts w:ascii="黑体;SimHei" w:hAnsi="黑体;SimHei" w:eastAsia="黑体;SimHei" w:cs="黑体;SimHei"/>
      <w:color w:val="000000"/>
      <w:sz w:val="30"/>
      <w:szCs w:val="30"/>
      <w:lang w:val="en-US"/>
    </w:rPr>
  </w:style>
  <w:style w:type="character" w:customStyle="1" w:styleId="87">
    <w:name w:val="WW8Num46z0"/>
    <w:qFormat/>
    <w:uiPriority w:val="0"/>
    <w:rPr>
      <w:rFonts w:cs="Times New Roman"/>
    </w:rPr>
  </w:style>
  <w:style w:type="character" w:customStyle="1" w:styleId="88">
    <w:name w:val="WW8Num46z1"/>
    <w:qFormat/>
    <w:uiPriority w:val="0"/>
    <w:rPr>
      <w:rFonts w:cs="Times New Roman"/>
    </w:rPr>
  </w:style>
  <w:style w:type="character" w:customStyle="1" w:styleId="89">
    <w:name w:val="标题 1 Char"/>
    <w:qFormat/>
    <w:uiPriority w:val="0"/>
    <w:rPr>
      <w:rFonts w:eastAsia="宋体;SimSun"/>
      <w:b/>
      <w:bCs/>
      <w:kern w:val="2"/>
      <w:sz w:val="44"/>
      <w:szCs w:val="44"/>
      <w:lang w:val="zh-CN" w:bidi="ar-SA"/>
    </w:rPr>
  </w:style>
  <w:style w:type="character" w:customStyle="1" w:styleId="90">
    <w:name w:val="标题 2 Char"/>
    <w:qFormat/>
    <w:uiPriority w:val="0"/>
    <w:rPr>
      <w:rFonts w:ascii="Arial" w:hAnsi="Arial" w:eastAsia="黑体;SimHei" w:cs="Arial"/>
      <w:b/>
      <w:bCs/>
      <w:sz w:val="32"/>
      <w:szCs w:val="32"/>
      <w:lang w:val="zh-CN" w:bidi="ar-SA"/>
    </w:rPr>
  </w:style>
  <w:style w:type="character" w:customStyle="1" w:styleId="91">
    <w:name w:val="标题 3 Char"/>
    <w:qFormat/>
    <w:uiPriority w:val="0"/>
    <w:rPr>
      <w:rFonts w:eastAsia="宋体;SimSun"/>
      <w:b/>
      <w:bCs/>
      <w:sz w:val="32"/>
      <w:szCs w:val="32"/>
      <w:lang w:val="zh-CN" w:bidi="ar-SA"/>
    </w:rPr>
  </w:style>
  <w:style w:type="character" w:customStyle="1" w:styleId="92">
    <w:name w:val="标题 4 Char"/>
    <w:basedOn w:val="20"/>
    <w:qFormat/>
    <w:uiPriority w:val="0"/>
    <w:rPr>
      <w:rFonts w:ascii="Cambria" w:hAnsi="Cambria" w:eastAsia="宋体;SimSun" w:cs="Times New Roman"/>
      <w:b/>
      <w:bCs/>
      <w:kern w:val="2"/>
      <w:sz w:val="28"/>
      <w:szCs w:val="28"/>
    </w:rPr>
  </w:style>
  <w:style w:type="character" w:customStyle="1" w:styleId="93">
    <w:name w:val="标题 5 Char"/>
    <w:basedOn w:val="20"/>
    <w:qFormat/>
    <w:uiPriority w:val="0"/>
    <w:rPr>
      <w:b/>
      <w:bCs/>
      <w:kern w:val="2"/>
      <w:sz w:val="28"/>
      <w:szCs w:val="28"/>
    </w:rPr>
  </w:style>
  <w:style w:type="character" w:customStyle="1" w:styleId="94">
    <w:name w:val="标题 6 Char"/>
    <w:basedOn w:val="20"/>
    <w:qFormat/>
    <w:uiPriority w:val="0"/>
    <w:rPr>
      <w:rFonts w:ascii="Arial" w:hAnsi="Arial" w:eastAsia="黑体;SimHei" w:cs="Arial"/>
      <w:b/>
      <w:bCs/>
      <w:kern w:val="2"/>
      <w:sz w:val="24"/>
      <w:szCs w:val="24"/>
    </w:rPr>
  </w:style>
  <w:style w:type="character" w:customStyle="1" w:styleId="95">
    <w:name w:val="页脚 Char"/>
    <w:qFormat/>
    <w:uiPriority w:val="0"/>
    <w:rPr>
      <w:rFonts w:eastAsia="宋体;SimSun"/>
      <w:kern w:val="2"/>
      <w:sz w:val="18"/>
      <w:szCs w:val="18"/>
      <w:lang w:val="en-US" w:eastAsia="zh-CN" w:bidi="ar-SA"/>
    </w:rPr>
  </w:style>
  <w:style w:type="character" w:customStyle="1" w:styleId="96">
    <w:name w:val="正文文本缩进 Char"/>
    <w:basedOn w:val="20"/>
    <w:qFormat/>
    <w:uiPriority w:val="0"/>
    <w:rPr>
      <w:rFonts w:ascii="仿宋_GB2312" w:hAnsi="仿宋_GB2312" w:eastAsia="仿宋_GB2312"/>
      <w:kern w:val="2"/>
      <w:sz w:val="30"/>
      <w:szCs w:val="24"/>
      <w:lang w:val="en-US" w:eastAsia="zh-CN" w:bidi="ar-SA"/>
    </w:rPr>
  </w:style>
  <w:style w:type="character" w:customStyle="1" w:styleId="97">
    <w:name w:val="页眉 Char"/>
    <w:qFormat/>
    <w:uiPriority w:val="0"/>
    <w:rPr>
      <w:rFonts w:eastAsia="宋体;SimSun"/>
      <w:kern w:val="2"/>
      <w:sz w:val="18"/>
      <w:szCs w:val="18"/>
      <w:lang w:val="en-US" w:eastAsia="zh-CN" w:bidi="ar-SA"/>
    </w:rPr>
  </w:style>
  <w:style w:type="character" w:customStyle="1" w:styleId="98">
    <w:name w:val="批注框文本 Char"/>
    <w:qFormat/>
    <w:uiPriority w:val="0"/>
    <w:rPr>
      <w:rFonts w:eastAsia="宋体;SimSun"/>
      <w:kern w:val="2"/>
      <w:sz w:val="18"/>
      <w:szCs w:val="18"/>
      <w:lang w:val="en-US" w:eastAsia="zh-CN" w:bidi="ar-SA"/>
    </w:rPr>
  </w:style>
  <w:style w:type="character" w:customStyle="1" w:styleId="99">
    <w:name w:val="日期 Char"/>
    <w:basedOn w:val="20"/>
    <w:qFormat/>
    <w:uiPriority w:val="0"/>
    <w:rPr>
      <w:rFonts w:ascii="楷体_GB2312" w:hAnsi="楷体_GB2312" w:eastAsia="楷体_GB2312"/>
      <w:kern w:val="2"/>
      <w:sz w:val="32"/>
      <w:lang w:val="en-US" w:eastAsia="zh-CN" w:bidi="ar-SA"/>
    </w:rPr>
  </w:style>
  <w:style w:type="character" w:customStyle="1" w:styleId="100">
    <w:name w:val="dash6b63_6587__char"/>
    <w:basedOn w:val="20"/>
    <w:qFormat/>
    <w:uiPriority w:val="0"/>
  </w:style>
  <w:style w:type="character" w:customStyle="1" w:styleId="101">
    <w:name w:val="dash6b63_005f6587_005f_005fchar__char"/>
    <w:basedOn w:val="20"/>
    <w:qFormat/>
    <w:uiPriority w:val="0"/>
  </w:style>
  <w:style w:type="character" w:customStyle="1" w:styleId="102">
    <w:name w:val="纯文本 Char"/>
    <w:basedOn w:val="20"/>
    <w:qFormat/>
    <w:uiPriority w:val="0"/>
    <w:rPr>
      <w:rFonts w:ascii="宋体;SimSun" w:hAnsi="宋体;SimSun" w:eastAsia="宋体;SimSun" w:cs="Courier New"/>
      <w:kern w:val="2"/>
      <w:sz w:val="21"/>
      <w:szCs w:val="21"/>
      <w:lang w:val="en-US" w:eastAsia="zh-CN" w:bidi="ar-SA"/>
    </w:rPr>
  </w:style>
  <w:style w:type="character" w:customStyle="1" w:styleId="103">
    <w:name w:val="正文文本 2 Char"/>
    <w:qFormat/>
    <w:uiPriority w:val="0"/>
    <w:rPr>
      <w:rFonts w:ascii="宋体;SimSun" w:hAnsi="宋体;SimSun" w:eastAsia="宋体;SimSun" w:cs="Courier New"/>
      <w:sz w:val="21"/>
      <w:szCs w:val="21"/>
      <w:lang w:val="zh-CN" w:bidi="ar-SA"/>
    </w:rPr>
  </w:style>
  <w:style w:type="character" w:customStyle="1" w:styleId="104">
    <w:name w:val="列出段落 Char"/>
    <w:qFormat/>
    <w:uiPriority w:val="0"/>
    <w:rPr>
      <w:kern w:val="2"/>
      <w:sz w:val="21"/>
      <w:szCs w:val="24"/>
    </w:rPr>
  </w:style>
  <w:style w:type="character" w:customStyle="1" w:styleId="105">
    <w:name w:val="尾注文本 Char"/>
    <w:qFormat/>
    <w:uiPriority w:val="0"/>
    <w:rPr>
      <w:rFonts w:eastAsia="宋体;SimSun"/>
      <w:sz w:val="24"/>
      <w:szCs w:val="24"/>
      <w:lang w:val="zh-CN" w:bidi="ar-SA"/>
    </w:rPr>
  </w:style>
  <w:style w:type="character" w:customStyle="1" w:styleId="106">
    <w:name w:val="Endnote Characters"/>
    <w:qFormat/>
    <w:uiPriority w:val="0"/>
    <w:rPr>
      <w:rFonts w:cs="Times New Roman"/>
      <w:vertAlign w:val="superscript"/>
    </w:rPr>
  </w:style>
  <w:style w:type="character" w:customStyle="1" w:styleId="107">
    <w:name w:val="批注引用1"/>
    <w:qFormat/>
    <w:uiPriority w:val="0"/>
    <w:rPr>
      <w:rFonts w:cs="Times New Roman"/>
      <w:sz w:val="21"/>
      <w:szCs w:val="21"/>
    </w:rPr>
  </w:style>
  <w:style w:type="character" w:customStyle="1" w:styleId="108">
    <w:name w:val="批注文字 Char"/>
    <w:qFormat/>
    <w:uiPriority w:val="0"/>
    <w:rPr>
      <w:rFonts w:eastAsia="宋体;SimSun"/>
      <w:sz w:val="24"/>
      <w:szCs w:val="24"/>
      <w:lang w:val="zh-CN" w:bidi="ar-SA"/>
    </w:rPr>
  </w:style>
  <w:style w:type="character" w:customStyle="1" w:styleId="109">
    <w:name w:val="内页正文 Char"/>
    <w:qFormat/>
    <w:uiPriority w:val="0"/>
    <w:rPr>
      <w:rFonts w:ascii="Arial" w:hAnsi="Arial" w:eastAsia="汉仪中等线简;Arial Unicode MS" w:cs="Arial"/>
      <w:color w:val="000000"/>
      <w:sz w:val="18"/>
      <w:szCs w:val="18"/>
      <w:lang w:bidi="ar-SA"/>
    </w:rPr>
  </w:style>
  <w:style w:type="character" w:customStyle="1" w:styleId="110">
    <w:name w:val="Char Char15"/>
    <w:basedOn w:val="20"/>
    <w:qFormat/>
    <w:uiPriority w:val="0"/>
    <w:rPr>
      <w:rFonts w:eastAsia="宋体;SimSun"/>
      <w:b/>
      <w:bCs/>
      <w:kern w:val="2"/>
      <w:sz w:val="44"/>
      <w:szCs w:val="44"/>
      <w:lang w:val="en-US" w:eastAsia="zh-CN" w:bidi="ar-SA"/>
    </w:rPr>
  </w:style>
  <w:style w:type="character" w:customStyle="1" w:styleId="111">
    <w:name w:val="Char Char14"/>
    <w:basedOn w:val="20"/>
    <w:qFormat/>
    <w:uiPriority w:val="0"/>
    <w:rPr>
      <w:rFonts w:eastAsia="宋体;SimSun"/>
      <w:b/>
      <w:bCs/>
      <w:kern w:val="2"/>
      <w:sz w:val="32"/>
      <w:szCs w:val="32"/>
      <w:lang w:val="en-US" w:eastAsia="zh-CN" w:bidi="ar-SA"/>
    </w:rPr>
  </w:style>
  <w:style w:type="character" w:customStyle="1" w:styleId="112">
    <w:name w:val="Char Char13"/>
    <w:basedOn w:val="20"/>
    <w:qFormat/>
    <w:uiPriority w:val="0"/>
    <w:rPr>
      <w:rFonts w:eastAsia="宋体;SimSun"/>
      <w:kern w:val="2"/>
      <w:sz w:val="18"/>
      <w:szCs w:val="18"/>
      <w:lang w:val="en-US" w:eastAsia="zh-CN" w:bidi="ar-SA"/>
    </w:rPr>
  </w:style>
  <w:style w:type="character" w:customStyle="1" w:styleId="113">
    <w:name w:val="Char Char12"/>
    <w:basedOn w:val="20"/>
    <w:qFormat/>
    <w:uiPriority w:val="0"/>
    <w:rPr>
      <w:rFonts w:eastAsia="宋体;SimSun"/>
      <w:kern w:val="2"/>
      <w:sz w:val="18"/>
      <w:szCs w:val="18"/>
      <w:lang w:val="en-US" w:eastAsia="zh-CN" w:bidi="ar-SA"/>
    </w:rPr>
  </w:style>
  <w:style w:type="character" w:customStyle="1" w:styleId="114">
    <w:name w:val="正文文本缩进 Char1"/>
    <w:basedOn w:val="20"/>
    <w:qFormat/>
    <w:uiPriority w:val="0"/>
    <w:rPr>
      <w:kern w:val="2"/>
      <w:sz w:val="21"/>
      <w:szCs w:val="24"/>
    </w:rPr>
  </w:style>
  <w:style w:type="character" w:customStyle="1" w:styleId="115">
    <w:name w:val="日期 Char1"/>
    <w:basedOn w:val="20"/>
    <w:qFormat/>
    <w:uiPriority w:val="0"/>
    <w:rPr>
      <w:kern w:val="2"/>
      <w:sz w:val="21"/>
      <w:szCs w:val="24"/>
    </w:rPr>
  </w:style>
  <w:style w:type="character" w:customStyle="1" w:styleId="116">
    <w:name w:val="正文文本 Char"/>
    <w:basedOn w:val="20"/>
    <w:qFormat/>
    <w:uiPriority w:val="0"/>
    <w:rPr>
      <w:rFonts w:eastAsia="Times New Roman"/>
      <w:kern w:val="2"/>
      <w:sz w:val="21"/>
      <w:szCs w:val="24"/>
      <w:lang w:val="zh-CN" w:eastAsia="zh-CN"/>
    </w:rPr>
  </w:style>
  <w:style w:type="character" w:customStyle="1" w:styleId="117">
    <w:name w:val="正文文本 Char1"/>
    <w:basedOn w:val="20"/>
    <w:qFormat/>
    <w:uiPriority w:val="0"/>
    <w:rPr>
      <w:kern w:val="2"/>
      <w:sz w:val="21"/>
      <w:szCs w:val="24"/>
    </w:rPr>
  </w:style>
  <w:style w:type="character" w:customStyle="1" w:styleId="118">
    <w:name w:val="批注框文本 Char1"/>
    <w:basedOn w:val="20"/>
    <w:qFormat/>
    <w:uiPriority w:val="0"/>
    <w:rPr>
      <w:kern w:val="2"/>
      <w:sz w:val="18"/>
      <w:szCs w:val="18"/>
    </w:rPr>
  </w:style>
  <w:style w:type="character" w:customStyle="1" w:styleId="119">
    <w:name w:val="正文文本缩进 2 Char"/>
    <w:basedOn w:val="20"/>
    <w:qFormat/>
    <w:uiPriority w:val="0"/>
    <w:rPr>
      <w:rFonts w:ascii="仿宋_GB2312" w:hAnsi="仿宋_GB2312" w:eastAsia="仿宋_GB2312" w:cs="宋体;SimSun"/>
      <w:kern w:val="2"/>
      <w:sz w:val="30"/>
      <w:szCs w:val="30"/>
      <w:lang w:val="zh-CN" w:eastAsia="zh-CN"/>
    </w:rPr>
  </w:style>
  <w:style w:type="character" w:customStyle="1" w:styleId="120">
    <w:name w:val="正文文本缩进 2 Char1"/>
    <w:basedOn w:val="20"/>
    <w:qFormat/>
    <w:uiPriority w:val="0"/>
    <w:rPr>
      <w:kern w:val="2"/>
      <w:sz w:val="21"/>
      <w:szCs w:val="24"/>
    </w:rPr>
  </w:style>
  <w:style w:type="character" w:customStyle="1" w:styleId="121">
    <w:name w:val="正文文本 2 Char1"/>
    <w:basedOn w:val="20"/>
    <w:qFormat/>
    <w:uiPriority w:val="0"/>
    <w:rPr>
      <w:kern w:val="2"/>
      <w:sz w:val="21"/>
      <w:szCs w:val="24"/>
    </w:rPr>
  </w:style>
  <w:style w:type="character" w:customStyle="1" w:styleId="122">
    <w:name w:val="正文文本缩进 3 Char"/>
    <w:basedOn w:val="20"/>
    <w:qFormat/>
    <w:uiPriority w:val="0"/>
    <w:rPr>
      <w:rFonts w:ascii="仿宋_GB2312" w:hAnsi="仿宋_GB2312" w:eastAsia="仿宋_GB2312"/>
      <w:sz w:val="30"/>
      <w:szCs w:val="28"/>
      <w:lang w:val="zh-CN" w:eastAsia="zh-CN"/>
    </w:rPr>
  </w:style>
  <w:style w:type="character" w:customStyle="1" w:styleId="123">
    <w:name w:val="正文文本缩进 3 Char1"/>
    <w:basedOn w:val="20"/>
    <w:qFormat/>
    <w:uiPriority w:val="0"/>
    <w:rPr>
      <w:kern w:val="2"/>
      <w:sz w:val="16"/>
      <w:szCs w:val="16"/>
    </w:rPr>
  </w:style>
  <w:style w:type="character" w:customStyle="1" w:styleId="124">
    <w:name w:val="正文文本 3 Char"/>
    <w:basedOn w:val="20"/>
    <w:qFormat/>
    <w:uiPriority w:val="0"/>
    <w:rPr>
      <w:rFonts w:ascii="方正大标宋简体;Arial Unicode MS" w:hAnsi="方正大标宋简体;Arial Unicode MS" w:eastAsia="方正大标宋简体;Arial Unicode MS" w:cs="宋体;SimSun"/>
      <w:bCs/>
      <w:kern w:val="2"/>
      <w:sz w:val="42"/>
      <w:szCs w:val="42"/>
      <w:lang w:val="zh-CN" w:eastAsia="zh-CN"/>
    </w:rPr>
  </w:style>
  <w:style w:type="character" w:customStyle="1" w:styleId="125">
    <w:name w:val="正文文本 3 Char1"/>
    <w:basedOn w:val="20"/>
    <w:qFormat/>
    <w:uiPriority w:val="0"/>
    <w:rPr>
      <w:kern w:val="2"/>
      <w:sz w:val="16"/>
      <w:szCs w:val="16"/>
    </w:rPr>
  </w:style>
  <w:style w:type="character" w:customStyle="1" w:styleId="126">
    <w:name w:val="纯文本 Char1"/>
    <w:basedOn w:val="20"/>
    <w:qFormat/>
    <w:uiPriority w:val="0"/>
    <w:rPr>
      <w:rFonts w:ascii="宋体;SimSun" w:hAnsi="宋体;SimSun" w:cs="Courier New"/>
      <w:kern w:val="2"/>
      <w:sz w:val="21"/>
      <w:szCs w:val="21"/>
    </w:rPr>
  </w:style>
  <w:style w:type="character" w:customStyle="1" w:styleId="127">
    <w:name w:val="条款 Char"/>
    <w:qFormat/>
    <w:uiPriority w:val="0"/>
    <w:rPr>
      <w:rFonts w:ascii="仿宋_GB2312" w:hAnsi="仿宋_GB2312" w:eastAsia="仿宋_GB2312" w:cs="Calibri"/>
      <w:color w:val="000000"/>
      <w:sz w:val="28"/>
      <w:lang w:bidi="ar-SA"/>
    </w:rPr>
  </w:style>
  <w:style w:type="character" w:customStyle="1" w:styleId="128">
    <w:name w:val="脚注文本 Char"/>
    <w:basedOn w:val="20"/>
    <w:qFormat/>
    <w:uiPriority w:val="0"/>
    <w:rPr>
      <w:rFonts w:eastAsia="Times New Roman"/>
      <w:kern w:val="2"/>
      <w:sz w:val="18"/>
      <w:szCs w:val="18"/>
      <w:lang w:val="zh-CN" w:eastAsia="zh-CN"/>
    </w:rPr>
  </w:style>
  <w:style w:type="character" w:customStyle="1" w:styleId="129">
    <w:name w:val="脚注文本 Char1"/>
    <w:basedOn w:val="20"/>
    <w:qFormat/>
    <w:uiPriority w:val="0"/>
    <w:rPr>
      <w:kern w:val="2"/>
      <w:sz w:val="18"/>
      <w:szCs w:val="18"/>
    </w:rPr>
  </w:style>
  <w:style w:type="character" w:customStyle="1" w:styleId="130">
    <w:name w:val="批注主题 Char"/>
    <w:basedOn w:val="108"/>
    <w:qFormat/>
    <w:uiPriority w:val="0"/>
    <w:rPr>
      <w:b/>
      <w:bCs/>
      <w:kern w:val="2"/>
      <w:sz w:val="21"/>
    </w:rPr>
  </w:style>
  <w:style w:type="character" w:customStyle="1" w:styleId="131">
    <w:name w:val="样式1 Char"/>
    <w:qFormat/>
    <w:uiPriority w:val="0"/>
    <w:rPr>
      <w:rFonts w:ascii="仿宋_GB2312" w:hAnsi="仿宋_GB2312" w:eastAsia="仿宋_GB2312" w:cs="宋体;SimSun"/>
      <w:sz w:val="30"/>
      <w:szCs w:val="30"/>
      <w:lang w:val="en-US" w:eastAsia="zh-CN" w:bidi="ar-SA"/>
    </w:rPr>
  </w:style>
  <w:style w:type="character" w:customStyle="1" w:styleId="132">
    <w:name w:val="SSE正文 Char"/>
    <w:basedOn w:val="20"/>
    <w:qFormat/>
    <w:uiPriority w:val="0"/>
    <w:rPr>
      <w:rFonts w:eastAsia="仿宋_GB2312"/>
      <w:kern w:val="2"/>
      <w:sz w:val="28"/>
      <w:szCs w:val="28"/>
    </w:rPr>
  </w:style>
  <w:style w:type="character" w:customStyle="1" w:styleId="133">
    <w:name w:val="Footnote Characters"/>
    <w:basedOn w:val="20"/>
    <w:qFormat/>
    <w:uiPriority w:val="0"/>
    <w:rPr>
      <w:vertAlign w:val="superscript"/>
    </w:rPr>
  </w:style>
  <w:style w:type="character" w:customStyle="1" w:styleId="134">
    <w:name w:val="SSE标题1 Char"/>
    <w:basedOn w:val="20"/>
    <w:qFormat/>
    <w:uiPriority w:val="0"/>
    <w:rPr>
      <w:rFonts w:eastAsia="黑体;SimHei"/>
      <w:b/>
      <w:bCs/>
      <w:kern w:val="2"/>
      <w:sz w:val="30"/>
      <w:szCs w:val="30"/>
    </w:rPr>
  </w:style>
  <w:style w:type="character" w:customStyle="1" w:styleId="135">
    <w:name w:val="SSE标题0 Char"/>
    <w:basedOn w:val="20"/>
    <w:qFormat/>
    <w:uiPriority w:val="0"/>
    <w:rPr>
      <w:rFonts w:eastAsia="华文中宋"/>
      <w:b/>
      <w:kern w:val="2"/>
      <w:sz w:val="44"/>
      <w:szCs w:val="44"/>
    </w:rPr>
  </w:style>
  <w:style w:type="character" w:customStyle="1" w:styleId="136">
    <w:name w:val="副标题 Char"/>
    <w:basedOn w:val="20"/>
    <w:qFormat/>
    <w:uiPriority w:val="0"/>
    <w:rPr>
      <w:rFonts w:ascii="Cambria" w:hAnsi="Cambria" w:cs="Times New Roman"/>
      <w:b/>
      <w:bCs/>
      <w:kern w:val="2"/>
      <w:sz w:val="32"/>
      <w:szCs w:val="32"/>
    </w:rPr>
  </w:style>
  <w:style w:type="character" w:customStyle="1" w:styleId="137">
    <w:name w:val="标题 Char"/>
    <w:basedOn w:val="20"/>
    <w:qFormat/>
    <w:uiPriority w:val="0"/>
    <w:rPr>
      <w:rFonts w:ascii="ClassGarmnd BT;Times New Roman" w:hAnsi="ClassGarmnd BT;Times New Roman" w:eastAsia="宋体;SimSun" w:cs="ClassGarmnd BT;Times New Roman"/>
      <w:b/>
      <w:kern w:val="2"/>
      <w:sz w:val="32"/>
      <w:lang w:val="en-AU"/>
    </w:rPr>
  </w:style>
  <w:style w:type="character" w:customStyle="1" w:styleId="138">
    <w:name w:val="语句 Char"/>
    <w:qFormat/>
    <w:uiPriority w:val="0"/>
    <w:rPr>
      <w:rFonts w:ascii="仿宋_GB2312" w:hAnsi="仿宋_GB2312" w:eastAsia="仿宋_GB2312"/>
      <w:b/>
      <w:i/>
      <w:sz w:val="30"/>
      <w:szCs w:val="30"/>
    </w:rPr>
  </w:style>
  <w:style w:type="character" w:customStyle="1" w:styleId="139">
    <w:name w:val="KK一级 Char"/>
    <w:qFormat/>
    <w:uiPriority w:val="0"/>
    <w:rPr>
      <w:rFonts w:ascii="仿宋_GB2312" w:hAnsi="仿宋_GB2312" w:eastAsia="仿宋_GB2312" w:cs="Calibri"/>
      <w:b/>
      <w:bCs/>
      <w:sz w:val="30"/>
      <w:szCs w:val="30"/>
    </w:rPr>
  </w:style>
  <w:style w:type="character" w:customStyle="1" w:styleId="140">
    <w:name w:val="KK二级 Char"/>
    <w:qFormat/>
    <w:uiPriority w:val="0"/>
    <w:rPr>
      <w:rFonts w:ascii="仿宋_GB2312" w:hAnsi="仿宋_GB2312" w:eastAsia="仿宋_GB2312" w:cs="Calibri"/>
      <w:b/>
      <w:bCs/>
      <w:sz w:val="30"/>
      <w:szCs w:val="30"/>
    </w:rPr>
  </w:style>
  <w:style w:type="character" w:customStyle="1" w:styleId="141">
    <w:name w:val="eee Char"/>
    <w:qFormat/>
    <w:uiPriority w:val="0"/>
    <w:rPr>
      <w:rFonts w:ascii="宋体;SimSun" w:hAnsi="宋体;SimSun" w:cs="宋体;SimSun"/>
      <w:sz w:val="24"/>
      <w:szCs w:val="24"/>
    </w:rPr>
  </w:style>
  <w:style w:type="character" w:customStyle="1" w:styleId="142">
    <w:name w:val="SSE内容提要正文 Char"/>
    <w:qFormat/>
    <w:uiPriority w:val="0"/>
    <w:rPr>
      <w:rFonts w:ascii="仿宋_GB2312" w:hAnsi="仿宋_GB2312" w:eastAsia="仿宋_GB2312"/>
      <w:sz w:val="28"/>
    </w:rPr>
  </w:style>
  <w:style w:type="character" w:customStyle="1" w:styleId="143">
    <w:name w:val="SSE资料来源 Char"/>
    <w:qFormat/>
    <w:uiPriority w:val="0"/>
    <w:rPr>
      <w:rFonts w:ascii="仿宋_GB2312" w:hAnsi="仿宋_GB2312" w:eastAsia="仿宋_GB2312"/>
      <w:color w:val="000000"/>
    </w:rPr>
  </w:style>
  <w:style w:type="character" w:customStyle="1" w:styleId="144">
    <w:name w:val="SSE标题2 Char"/>
    <w:qFormat/>
    <w:uiPriority w:val="0"/>
    <w:rPr>
      <w:rFonts w:ascii="仿宋_GB2312" w:hAnsi="仿宋_GB2312" w:eastAsia="仿宋_GB2312"/>
      <w:b/>
      <w:bCs/>
      <w:sz w:val="28"/>
      <w:szCs w:val="28"/>
    </w:rPr>
  </w:style>
  <w:style w:type="character" w:customStyle="1" w:styleId="145">
    <w:name w:val="SSE表格文字 Char"/>
    <w:qFormat/>
    <w:uiPriority w:val="0"/>
    <w:rPr>
      <w:rFonts w:ascii="仿宋_GB2312" w:hAnsi="仿宋_GB2312" w:eastAsia="仿宋_GB2312"/>
      <w:color w:val="000000"/>
      <w:sz w:val="24"/>
      <w:szCs w:val="24"/>
    </w:rPr>
  </w:style>
  <w:style w:type="character" w:customStyle="1" w:styleId="146">
    <w:name w:val="SSE图表标题 Char"/>
    <w:qFormat/>
    <w:uiPriority w:val="0"/>
    <w:rPr>
      <w:rFonts w:ascii="仿宋_GB2312" w:hAnsi="仿宋_GB2312" w:eastAsia="仿宋_GB2312"/>
      <w:b/>
      <w:bCs/>
      <w:color w:val="000000"/>
      <w:sz w:val="24"/>
      <w:szCs w:val="24"/>
    </w:rPr>
  </w:style>
  <w:style w:type="character" w:customStyle="1" w:styleId="147">
    <w:name w:val="标题 1 字符"/>
    <w:qFormat/>
    <w:uiPriority w:val="0"/>
    <w:rPr>
      <w:rFonts w:ascii="Calibri" w:hAnsi="Calibri" w:eastAsia="宋体;SimSun" w:cs="Times New Roman"/>
      <w:b/>
      <w:bCs/>
      <w:kern w:val="2"/>
      <w:sz w:val="44"/>
      <w:szCs w:val="44"/>
    </w:rPr>
  </w:style>
  <w:style w:type="character" w:customStyle="1" w:styleId="148">
    <w:name w:val="标题 2 字符"/>
    <w:qFormat/>
    <w:uiPriority w:val="0"/>
    <w:rPr>
      <w:rFonts w:ascii="Cambria" w:hAnsi="Cambria" w:eastAsia="宋体;SimSun" w:cs="Times New Roman"/>
      <w:b/>
      <w:bCs/>
      <w:sz w:val="32"/>
      <w:szCs w:val="32"/>
    </w:rPr>
  </w:style>
  <w:style w:type="character" w:customStyle="1" w:styleId="149">
    <w:name w:val="标题 3 字符"/>
    <w:qFormat/>
    <w:uiPriority w:val="0"/>
    <w:rPr>
      <w:rFonts w:ascii="Calibri" w:hAnsi="Calibri" w:eastAsia="宋体;SimSun" w:cs="Times New Roman"/>
      <w:b/>
      <w:bCs/>
      <w:sz w:val="32"/>
      <w:szCs w:val="32"/>
    </w:rPr>
  </w:style>
  <w:style w:type="character" w:customStyle="1" w:styleId="150">
    <w:name w:val="标题 4 字符"/>
    <w:qFormat/>
    <w:uiPriority w:val="0"/>
    <w:rPr>
      <w:rFonts w:ascii="Cambria" w:hAnsi="Cambria" w:eastAsia="宋体;SimSun" w:cs="Times New Roman"/>
      <w:b/>
      <w:bCs/>
      <w:sz w:val="28"/>
      <w:szCs w:val="28"/>
    </w:rPr>
  </w:style>
  <w:style w:type="character" w:customStyle="1" w:styleId="151">
    <w:name w:val="标题 6 字符"/>
    <w:qFormat/>
    <w:uiPriority w:val="0"/>
    <w:rPr>
      <w:rFonts w:ascii="Cambria" w:hAnsi="Cambria" w:eastAsia="宋体;SimSun" w:cs="Times New Roman"/>
      <w:b/>
      <w:bCs/>
      <w:sz w:val="24"/>
      <w:szCs w:val="24"/>
    </w:rPr>
  </w:style>
  <w:style w:type="character" w:customStyle="1" w:styleId="152">
    <w:name w:val="页眉 字符"/>
    <w:qFormat/>
    <w:uiPriority w:val="0"/>
    <w:rPr>
      <w:rFonts w:ascii="Calibri" w:hAnsi="Calibri" w:eastAsia="宋体;SimSun" w:cs="Times New Roman"/>
      <w:sz w:val="18"/>
      <w:szCs w:val="18"/>
    </w:rPr>
  </w:style>
  <w:style w:type="character" w:customStyle="1" w:styleId="153">
    <w:name w:val="页脚 字符"/>
    <w:qFormat/>
    <w:uiPriority w:val="0"/>
    <w:rPr>
      <w:rFonts w:ascii="Calibri" w:hAnsi="Calibri" w:eastAsia="宋体;SimSun" w:cs="Times New Roman"/>
      <w:sz w:val="18"/>
      <w:szCs w:val="18"/>
    </w:rPr>
  </w:style>
  <w:style w:type="character" w:customStyle="1" w:styleId="154">
    <w:name w:val="正文文本缩进 字符"/>
    <w:qFormat/>
    <w:uiPriority w:val="0"/>
    <w:rPr>
      <w:rFonts w:ascii="Calibri" w:hAnsi="Calibri" w:eastAsia="宋体;SimSun" w:cs="Times New Roman"/>
    </w:rPr>
  </w:style>
  <w:style w:type="character" w:customStyle="1" w:styleId="155">
    <w:name w:val="批注框文本 字符"/>
    <w:qFormat/>
    <w:uiPriority w:val="0"/>
    <w:rPr>
      <w:rFonts w:ascii="Calibri" w:hAnsi="Calibri" w:eastAsia="宋体;SimSun" w:cs="Times New Roman"/>
      <w:sz w:val="18"/>
      <w:szCs w:val="18"/>
    </w:rPr>
  </w:style>
  <w:style w:type="character" w:customStyle="1" w:styleId="156">
    <w:name w:val="日期 字符"/>
    <w:qFormat/>
    <w:uiPriority w:val="0"/>
    <w:rPr>
      <w:rFonts w:ascii="Calibri" w:hAnsi="Calibri" w:eastAsia="宋体;SimSun" w:cs="Times New Roman"/>
    </w:rPr>
  </w:style>
  <w:style w:type="character" w:customStyle="1" w:styleId="157">
    <w:name w:val="纯文本 字符"/>
    <w:qFormat/>
    <w:uiPriority w:val="0"/>
    <w:rPr>
      <w:rFonts w:ascii="宋体;SimSun" w:hAnsi="宋体;SimSun" w:eastAsia="宋体;SimSun" w:cs="Courier New"/>
    </w:rPr>
  </w:style>
  <w:style w:type="character" w:customStyle="1" w:styleId="158">
    <w:name w:val="正文文本 2 字符"/>
    <w:qFormat/>
    <w:uiPriority w:val="0"/>
    <w:rPr>
      <w:rFonts w:ascii="Calibri" w:hAnsi="Calibri" w:eastAsia="宋体;SimSun" w:cs="Times New Roman"/>
    </w:rPr>
  </w:style>
  <w:style w:type="character" w:customStyle="1" w:styleId="159">
    <w:name w:val="尾注文本 Char1"/>
    <w:basedOn w:val="20"/>
    <w:qFormat/>
    <w:uiPriority w:val="0"/>
    <w:rPr>
      <w:rFonts w:ascii="Times New Roman" w:hAnsi="Times New Roman" w:eastAsia="宋体;SimSun" w:cs="Times New Roman"/>
      <w:kern w:val="0"/>
      <w:sz w:val="24"/>
      <w:szCs w:val="24"/>
    </w:rPr>
  </w:style>
  <w:style w:type="character" w:customStyle="1" w:styleId="160">
    <w:name w:val="尾注文本 字符"/>
    <w:qFormat/>
    <w:uiPriority w:val="0"/>
    <w:rPr>
      <w:rFonts w:ascii="Calibri" w:hAnsi="Calibri" w:eastAsia="宋体;SimSun" w:cs="Times New Roman"/>
    </w:rPr>
  </w:style>
  <w:style w:type="character" w:customStyle="1" w:styleId="161">
    <w:name w:val="批注文字 Char1"/>
    <w:basedOn w:val="20"/>
    <w:qFormat/>
    <w:uiPriority w:val="0"/>
    <w:rPr>
      <w:rFonts w:ascii="Times New Roman" w:hAnsi="Times New Roman" w:eastAsia="宋体;SimSun" w:cs="Times New Roman"/>
      <w:kern w:val="0"/>
      <w:sz w:val="24"/>
      <w:szCs w:val="24"/>
    </w:rPr>
  </w:style>
  <w:style w:type="character" w:customStyle="1" w:styleId="162">
    <w:name w:val="批注文字 字符"/>
    <w:qFormat/>
    <w:uiPriority w:val="0"/>
    <w:rPr>
      <w:rFonts w:ascii="Calibri" w:hAnsi="Calibri" w:eastAsia="宋体;SimSun" w:cs="Times New Roman"/>
    </w:rPr>
  </w:style>
  <w:style w:type="character" w:customStyle="1" w:styleId="163">
    <w:name w:val="正文文本 字符"/>
    <w:qFormat/>
    <w:uiPriority w:val="0"/>
    <w:rPr>
      <w:rFonts w:ascii="Calibri" w:hAnsi="Calibri" w:eastAsia="宋体;SimSun" w:cs="Times New Roman"/>
    </w:rPr>
  </w:style>
  <w:style w:type="character" w:customStyle="1" w:styleId="164">
    <w:name w:val="正文文本缩进 2 字符"/>
    <w:qFormat/>
    <w:uiPriority w:val="0"/>
    <w:rPr>
      <w:rFonts w:ascii="Calibri" w:hAnsi="Calibri" w:eastAsia="宋体;SimSun" w:cs="Times New Roman"/>
    </w:rPr>
  </w:style>
  <w:style w:type="character" w:customStyle="1" w:styleId="165">
    <w:name w:val="正文文本缩进 3 字符"/>
    <w:qFormat/>
    <w:uiPriority w:val="0"/>
    <w:rPr>
      <w:rFonts w:ascii="Calibri" w:hAnsi="Calibri" w:eastAsia="宋体;SimSun" w:cs="Times New Roman"/>
      <w:sz w:val="16"/>
      <w:szCs w:val="16"/>
    </w:rPr>
  </w:style>
  <w:style w:type="character" w:customStyle="1" w:styleId="166">
    <w:name w:val="正文文本 3 字符"/>
    <w:qFormat/>
    <w:uiPriority w:val="0"/>
    <w:rPr>
      <w:rFonts w:ascii="Calibri" w:hAnsi="Calibri" w:eastAsia="宋体;SimSun" w:cs="Times New Roman"/>
      <w:sz w:val="16"/>
      <w:szCs w:val="16"/>
    </w:rPr>
  </w:style>
  <w:style w:type="character" w:customStyle="1" w:styleId="167">
    <w:name w:val="脚注文本 字符"/>
    <w:qFormat/>
    <w:uiPriority w:val="0"/>
    <w:rPr>
      <w:rFonts w:ascii="Calibri" w:hAnsi="Calibri" w:eastAsia="宋体;SimSun" w:cs="Times New Roman"/>
      <w:sz w:val="18"/>
      <w:szCs w:val="18"/>
    </w:rPr>
  </w:style>
  <w:style w:type="character" w:customStyle="1" w:styleId="168">
    <w:name w:val="批注主题 Char1"/>
    <w:basedOn w:val="161"/>
    <w:qFormat/>
    <w:uiPriority w:val="0"/>
    <w:rPr>
      <w:b/>
      <w:bCs/>
    </w:rPr>
  </w:style>
  <w:style w:type="character" w:customStyle="1" w:styleId="169">
    <w:name w:val="批注主题 字符"/>
    <w:qFormat/>
    <w:uiPriority w:val="0"/>
    <w:rPr>
      <w:rFonts w:ascii="Calibri" w:hAnsi="Calibri" w:eastAsia="宋体;SimSun" w:cs="Times New Roman"/>
      <w:b/>
      <w:bCs/>
    </w:rPr>
  </w:style>
  <w:style w:type="character" w:customStyle="1" w:styleId="170">
    <w:name w:val="标题 Char1"/>
    <w:basedOn w:val="20"/>
    <w:qFormat/>
    <w:uiPriority w:val="0"/>
    <w:rPr>
      <w:rFonts w:ascii="Arial" w:hAnsi="Arial" w:eastAsia="宋体;SimSun" w:cs="Times New Roman"/>
      <w:b/>
      <w:bCs/>
      <w:kern w:val="0"/>
      <w:sz w:val="32"/>
      <w:szCs w:val="32"/>
    </w:rPr>
  </w:style>
  <w:style w:type="character" w:customStyle="1" w:styleId="171">
    <w:name w:val="标题 字符"/>
    <w:qFormat/>
    <w:uiPriority w:val="0"/>
    <w:rPr>
      <w:rFonts w:ascii="Cambria" w:hAnsi="Cambria" w:eastAsia="宋体;SimSun" w:cs="Times New Roman"/>
      <w:b/>
      <w:bCs/>
      <w:sz w:val="32"/>
      <w:szCs w:val="32"/>
    </w:rPr>
  </w:style>
  <w:style w:type="paragraph" w:customStyle="1" w:styleId="172">
    <w:name w:val="Heading"/>
    <w:basedOn w:val="1"/>
    <w:next w:val="14"/>
    <w:qFormat/>
    <w:uiPriority w:val="0"/>
    <w:pPr>
      <w:widowControl/>
      <w:overflowPunct w:val="0"/>
      <w:autoSpaceDE w:val="0"/>
      <w:jc w:val="center"/>
    </w:pPr>
    <w:rPr>
      <w:rFonts w:ascii="ClassGarmnd BT;Times New Roman" w:hAnsi="ClassGarmnd BT;Times New Roman" w:cs="ClassGarmnd BT;Times New Roman"/>
      <w:b/>
      <w:sz w:val="32"/>
      <w:lang w:val="en-AU"/>
    </w:rPr>
  </w:style>
  <w:style w:type="paragraph" w:customStyle="1" w:styleId="173">
    <w:name w:val="Index"/>
    <w:basedOn w:val="1"/>
    <w:qFormat/>
    <w:uiPriority w:val="0"/>
    <w:pPr>
      <w:suppressLineNumbers/>
    </w:pPr>
    <w:rPr>
      <w:rFonts w:cs="Arial Unicode MS"/>
    </w:rPr>
  </w:style>
  <w:style w:type="paragraph" w:customStyle="1" w:styleId="174">
    <w:name w:val="Header and Footer"/>
    <w:basedOn w:val="1"/>
    <w:qFormat/>
    <w:uiPriority w:val="0"/>
    <w:pPr>
      <w:suppressLineNumbers/>
      <w:tabs>
        <w:tab w:val="center" w:pos="4819"/>
        <w:tab w:val="right" w:pos="9638"/>
      </w:tabs>
    </w:pPr>
  </w:style>
  <w:style w:type="paragraph" w:customStyle="1" w:styleId="175">
    <w:name w:val="批注框文本1"/>
    <w:basedOn w:val="1"/>
    <w:qFormat/>
    <w:uiPriority w:val="0"/>
    <w:rPr>
      <w:sz w:val="18"/>
      <w:szCs w:val="18"/>
    </w:rPr>
  </w:style>
  <w:style w:type="paragraph" w:customStyle="1" w:styleId="176">
    <w:name w:val="日期1"/>
    <w:basedOn w:val="1"/>
    <w:next w:val="1"/>
    <w:qFormat/>
    <w:uiPriority w:val="0"/>
    <w:rPr>
      <w:rFonts w:ascii="楷体_GB2312" w:hAnsi="楷体_GB2312" w:eastAsia="楷体_GB2312"/>
      <w:sz w:val="32"/>
    </w:rPr>
  </w:style>
  <w:style w:type="paragraph" w:customStyle="1" w:styleId="177">
    <w:name w:val="dash6b63_6587"/>
    <w:basedOn w:val="1"/>
    <w:qFormat/>
    <w:uiPriority w:val="0"/>
    <w:pPr>
      <w:widowControl/>
      <w:spacing w:before="280" w:after="280"/>
      <w:jc w:val="left"/>
    </w:pPr>
    <w:rPr>
      <w:rFonts w:ascii="宋体;SimSun" w:hAnsi="宋体;SimSun" w:cs="宋体;SimSun"/>
      <w:kern w:val="0"/>
      <w:sz w:val="24"/>
      <w:szCs w:val="24"/>
    </w:rPr>
  </w:style>
  <w:style w:type="paragraph" w:customStyle="1" w:styleId="178">
    <w:name w:val="纯文本1"/>
    <w:basedOn w:val="1"/>
    <w:qFormat/>
    <w:uiPriority w:val="0"/>
    <w:rPr>
      <w:rFonts w:ascii="宋体;SimSun" w:hAnsi="宋体;SimSun" w:cs="Courier New"/>
      <w:szCs w:val="21"/>
    </w:rPr>
  </w:style>
  <w:style w:type="paragraph" w:customStyle="1" w:styleId="179">
    <w:name w:val="p0"/>
    <w:basedOn w:val="1"/>
    <w:qFormat/>
    <w:uiPriority w:val="0"/>
    <w:pPr>
      <w:widowControl/>
    </w:pPr>
    <w:rPr>
      <w:kern w:val="0"/>
      <w:szCs w:val="21"/>
    </w:rPr>
  </w:style>
  <w:style w:type="paragraph" w:customStyle="1" w:styleId="180">
    <w:name w:val="正文文本 21"/>
    <w:basedOn w:val="1"/>
    <w:qFormat/>
    <w:uiPriority w:val="0"/>
    <w:pPr>
      <w:spacing w:line="840" w:lineRule="exact"/>
      <w:jc w:val="center"/>
    </w:pPr>
    <w:rPr>
      <w:rFonts w:ascii="宋体;SimSun" w:hAnsi="宋体;SimSun" w:cs="Courier New"/>
      <w:kern w:val="0"/>
      <w:szCs w:val="21"/>
      <w:lang w:val="zh-CN"/>
    </w:rPr>
  </w:style>
  <w:style w:type="paragraph" w:customStyle="1" w:styleId="181">
    <w:name w:val="列出段落1"/>
    <w:basedOn w:val="1"/>
    <w:qFormat/>
    <w:uiPriority w:val="0"/>
    <w:pPr>
      <w:ind w:firstLine="420"/>
    </w:pPr>
    <w:rPr>
      <w:szCs w:val="24"/>
      <w:lang w:val="zh-CN"/>
    </w:rPr>
  </w:style>
  <w:style w:type="paragraph" w:customStyle="1" w:styleId="182">
    <w:name w:val="普通(网站)1"/>
    <w:basedOn w:val="1"/>
    <w:qFormat/>
    <w:uiPriority w:val="0"/>
    <w:pPr>
      <w:widowControl/>
      <w:spacing w:before="280" w:after="280"/>
      <w:jc w:val="left"/>
    </w:pPr>
    <w:rPr>
      <w:rFonts w:ascii="宋体;SimSun" w:hAnsi="宋体;SimSun" w:cs="宋体;SimSun"/>
      <w:kern w:val="0"/>
      <w:sz w:val="24"/>
      <w:szCs w:val="24"/>
    </w:rPr>
  </w:style>
  <w:style w:type="paragraph" w:customStyle="1" w:styleId="183">
    <w:name w:val="列出段落11"/>
    <w:basedOn w:val="1"/>
    <w:qFormat/>
    <w:uiPriority w:val="0"/>
    <w:pPr>
      <w:ind w:firstLine="420"/>
    </w:pPr>
    <w:rPr>
      <w:rFonts w:ascii="Calibri" w:hAnsi="Calibri" w:cs="Calibri"/>
      <w:szCs w:val="22"/>
    </w:rPr>
  </w:style>
  <w:style w:type="paragraph" w:customStyle="1" w:styleId="184">
    <w:name w:val="批注文字1"/>
    <w:basedOn w:val="1"/>
    <w:qFormat/>
    <w:uiPriority w:val="0"/>
    <w:pPr>
      <w:jc w:val="left"/>
    </w:pPr>
    <w:rPr>
      <w:kern w:val="0"/>
      <w:sz w:val="24"/>
      <w:szCs w:val="24"/>
      <w:lang w:val="zh-CN"/>
    </w:rPr>
  </w:style>
  <w:style w:type="paragraph" w:customStyle="1" w:styleId="185">
    <w:name w:val="00正文"/>
    <w:basedOn w:val="1"/>
    <w:qFormat/>
    <w:uiPriority w:val="0"/>
    <w:pPr>
      <w:snapToGrid w:val="0"/>
      <w:spacing w:line="360" w:lineRule="auto"/>
      <w:ind w:firstLine="200"/>
    </w:pPr>
    <w:rPr>
      <w:rFonts w:ascii="宋体;SimSun" w:hAnsi="宋体;SimSun" w:cs="宋体;SimSun"/>
      <w:sz w:val="24"/>
      <w:szCs w:val="24"/>
    </w:rPr>
  </w:style>
  <w:style w:type="paragraph" w:styleId="186">
    <w:name w:val="List Paragraph"/>
    <w:basedOn w:val="1"/>
    <w:qFormat/>
    <w:uiPriority w:val="0"/>
    <w:pPr>
      <w:ind w:firstLine="420"/>
    </w:pPr>
    <w:rPr>
      <w:rFonts w:ascii="Calibri" w:hAnsi="Calibri" w:cs="Calibri"/>
      <w:szCs w:val="22"/>
    </w:rPr>
  </w:style>
  <w:style w:type="paragraph" w:customStyle="1" w:styleId="187">
    <w:name w:val="内页正文"/>
    <w:qFormat/>
    <w:uiPriority w:val="0"/>
    <w:pPr>
      <w:suppressAutoHyphens/>
      <w:spacing w:after="120"/>
      <w:jc w:val="both"/>
    </w:pPr>
    <w:rPr>
      <w:rFonts w:ascii="Arial" w:hAnsi="Arial" w:eastAsia="汉仪中等线简;Arial Unicode MS" w:cs="Arial"/>
      <w:color w:val="000000"/>
      <w:sz w:val="18"/>
      <w:szCs w:val="18"/>
      <w:lang w:val="en-US" w:eastAsia="zh-CN" w:bidi="ar-SA"/>
    </w:rPr>
  </w:style>
  <w:style w:type="paragraph" w:customStyle="1" w:styleId="188">
    <w:name w:val="Default"/>
    <w:qFormat/>
    <w:uiPriority w:val="0"/>
    <w:pPr>
      <w:widowControl w:val="0"/>
      <w:suppressAutoHyphens/>
      <w:autoSpaceDE w:val="0"/>
    </w:pPr>
    <w:rPr>
      <w:rFonts w:ascii="仿宋_GB2312" w:hAnsi="仿宋_GB2312" w:eastAsia="仿宋_GB2312" w:cs="仿宋_GB2312"/>
      <w:color w:val="000000"/>
      <w:sz w:val="24"/>
      <w:szCs w:val="24"/>
      <w:lang w:val="en-US" w:eastAsia="zh-CN" w:bidi="ar-SA"/>
    </w:rPr>
  </w:style>
  <w:style w:type="paragraph" w:styleId="189">
    <w:name w:val="No Spacing"/>
    <w:qFormat/>
    <w:uiPriority w:val="0"/>
    <w:pPr>
      <w:widowControl w:val="0"/>
      <w:suppressAutoHyphens/>
      <w:jc w:val="both"/>
    </w:pPr>
    <w:rPr>
      <w:rFonts w:ascii="Calibri" w:hAnsi="Calibri" w:eastAsia="宋体;SimSun" w:cs="Calibri"/>
      <w:kern w:val="2"/>
      <w:sz w:val="21"/>
      <w:szCs w:val="22"/>
      <w:lang w:val="en-US" w:eastAsia="zh-CN" w:bidi="ar-SA"/>
    </w:rPr>
  </w:style>
  <w:style w:type="paragraph" w:customStyle="1" w:styleId="190">
    <w:name w:val="正文文本缩进 21"/>
    <w:basedOn w:val="1"/>
    <w:qFormat/>
    <w:uiPriority w:val="0"/>
    <w:pPr>
      <w:spacing w:line="600" w:lineRule="exact"/>
      <w:ind w:firstLine="600"/>
    </w:pPr>
    <w:rPr>
      <w:rFonts w:ascii="仿宋_GB2312" w:hAnsi="仿宋_GB2312" w:eastAsia="仿宋_GB2312" w:cs="宋体;SimSun"/>
      <w:sz w:val="30"/>
      <w:szCs w:val="30"/>
      <w:lang w:val="zh-CN"/>
    </w:rPr>
  </w:style>
  <w:style w:type="paragraph" w:customStyle="1" w:styleId="191">
    <w:name w:val="正文文本缩进 31"/>
    <w:basedOn w:val="1"/>
    <w:qFormat/>
    <w:uiPriority w:val="0"/>
    <w:pPr>
      <w:autoSpaceDE w:val="0"/>
      <w:spacing w:line="760" w:lineRule="exact"/>
      <w:ind w:firstLine="560"/>
      <w:jc w:val="left"/>
    </w:pPr>
    <w:rPr>
      <w:rFonts w:ascii="仿宋_GB2312" w:hAnsi="仿宋_GB2312" w:eastAsia="仿宋_GB2312"/>
      <w:kern w:val="0"/>
      <w:sz w:val="30"/>
      <w:szCs w:val="28"/>
      <w:lang w:val="zh-CN"/>
    </w:rPr>
  </w:style>
  <w:style w:type="paragraph" w:customStyle="1" w:styleId="192">
    <w:name w:val="正文文本 31"/>
    <w:basedOn w:val="1"/>
    <w:qFormat/>
    <w:uiPriority w:val="0"/>
    <w:pPr>
      <w:spacing w:line="840" w:lineRule="exact"/>
      <w:jc w:val="center"/>
    </w:pPr>
    <w:rPr>
      <w:rFonts w:ascii="方正大标宋简体;Arial Unicode MS" w:hAnsi="方正大标宋简体;Arial Unicode MS" w:eastAsia="方正大标宋简体;Arial Unicode MS" w:cs="宋体;SimSun"/>
      <w:bCs/>
      <w:sz w:val="42"/>
      <w:szCs w:val="42"/>
      <w:lang w:val="zh-CN"/>
    </w:rPr>
  </w:style>
  <w:style w:type="paragraph" w:customStyle="1" w:styleId="193">
    <w:name w:val="条款"/>
    <w:basedOn w:val="1"/>
    <w:qFormat/>
    <w:uiPriority w:val="0"/>
    <w:pPr>
      <w:widowControl/>
      <w:spacing w:line="360" w:lineRule="auto"/>
      <w:ind w:right="272" w:firstLine="560"/>
    </w:pPr>
    <w:rPr>
      <w:rFonts w:ascii="仿宋_GB2312" w:hAnsi="仿宋_GB2312" w:eastAsia="仿宋_GB2312" w:cs="Calibri"/>
      <w:color w:val="000000"/>
      <w:kern w:val="0"/>
      <w:sz w:val="28"/>
      <w:lang w:val="zh-CN"/>
    </w:rPr>
  </w:style>
  <w:style w:type="paragraph" w:customStyle="1" w:styleId="194">
    <w:name w:val="批注主题1"/>
    <w:basedOn w:val="184"/>
    <w:next w:val="184"/>
    <w:qFormat/>
    <w:uiPriority w:val="0"/>
    <w:rPr>
      <w:b/>
      <w:bCs/>
      <w:kern w:val="2"/>
      <w:sz w:val="21"/>
      <w:lang w:val="en-US"/>
    </w:rPr>
  </w:style>
  <w:style w:type="paragraph" w:customStyle="1" w:styleId="195">
    <w:name w:val="Char3"/>
    <w:basedOn w:val="1"/>
    <w:qFormat/>
    <w:uiPriority w:val="0"/>
    <w:rPr>
      <w:szCs w:val="21"/>
    </w:rPr>
  </w:style>
  <w:style w:type="paragraph" w:customStyle="1" w:styleId="196">
    <w:name w:val="doc-a2"/>
    <w:basedOn w:val="1"/>
    <w:qFormat/>
    <w:uiPriority w:val="0"/>
    <w:pPr>
      <w:widowControl/>
      <w:spacing w:before="225" w:after="280" w:line="450" w:lineRule="atLeast"/>
      <w:ind w:firstLine="480"/>
      <w:jc w:val="left"/>
    </w:pPr>
    <w:rPr>
      <w:rFonts w:ascii="微软雅黑" w:hAnsi="微软雅黑" w:eastAsia="微软雅黑" w:cs="宋体;SimSun"/>
      <w:kern w:val="0"/>
      <w:szCs w:val="21"/>
    </w:rPr>
  </w:style>
  <w:style w:type="paragraph" w:customStyle="1" w:styleId="197">
    <w:name w:val="样式1"/>
    <w:basedOn w:val="1"/>
    <w:qFormat/>
    <w:uiPriority w:val="0"/>
    <w:pPr>
      <w:numPr>
        <w:ilvl w:val="0"/>
        <w:numId w:val="2"/>
      </w:numPr>
      <w:tabs>
        <w:tab w:val="left" w:pos="2127"/>
      </w:tabs>
      <w:snapToGrid w:val="0"/>
      <w:spacing w:line="540" w:lineRule="exact"/>
      <w:ind w:left="988" w:firstLine="0"/>
    </w:pPr>
    <w:rPr>
      <w:rFonts w:ascii="仿宋_GB2312" w:hAnsi="仿宋_GB2312" w:eastAsia="仿宋_GB2312" w:cs="宋体;SimSun"/>
      <w:kern w:val="0"/>
      <w:sz w:val="30"/>
      <w:szCs w:val="30"/>
    </w:rPr>
  </w:style>
  <w:style w:type="paragraph" w:customStyle="1" w:styleId="198">
    <w:name w:val="SSE正文"/>
    <w:basedOn w:val="1"/>
    <w:qFormat/>
    <w:uiPriority w:val="0"/>
    <w:pPr>
      <w:ind w:firstLine="200"/>
    </w:pPr>
    <w:rPr>
      <w:rFonts w:eastAsia="仿宋_GB2312"/>
      <w:sz w:val="28"/>
      <w:szCs w:val="28"/>
    </w:rPr>
  </w:style>
  <w:style w:type="paragraph" w:customStyle="1" w:styleId="199">
    <w:name w:val="文本块1"/>
    <w:basedOn w:val="1"/>
    <w:qFormat/>
    <w:uiPriority w:val="0"/>
    <w:pPr>
      <w:widowControl/>
      <w:spacing w:after="240"/>
      <w:jc w:val="left"/>
    </w:pPr>
    <w:rPr>
      <w:kern w:val="0"/>
      <w:sz w:val="24"/>
    </w:rPr>
  </w:style>
  <w:style w:type="paragraph" w:customStyle="1" w:styleId="200">
    <w:name w:val="默认"/>
    <w:qFormat/>
    <w:uiPriority w:val="0"/>
    <w:pPr>
      <w:suppressAutoHyphens/>
    </w:pPr>
    <w:rPr>
      <w:rFonts w:ascii="Arial Unicode MS" w:hAnsi="Arial Unicode MS" w:eastAsia="Helvetica" w:cs="Arial Unicode MS"/>
      <w:color w:val="000000"/>
      <w:sz w:val="22"/>
      <w:szCs w:val="22"/>
      <w:lang w:val="zh-CN" w:eastAsia="zh-CN" w:bidi="ar-SA"/>
    </w:rPr>
  </w:style>
  <w:style w:type="paragraph" w:customStyle="1" w:styleId="201">
    <w:name w:val="Message Heading"/>
    <w:basedOn w:val="1"/>
    <w:next w:val="1"/>
    <w:qFormat/>
    <w:uiPriority w:val="0"/>
    <w:pPr>
      <w:widowControl/>
      <w:spacing w:after="120" w:line="320" w:lineRule="atLeast"/>
      <w:jc w:val="left"/>
    </w:pPr>
    <w:rPr>
      <w:rFonts w:ascii="Frutiger 45 Light;Arial" w:hAnsi="Frutiger 45 Light;Arial" w:eastAsia="华文楷体" w:cs="Frutiger 45 Light;Arial"/>
      <w:b/>
      <w:color w:val="3783FF"/>
      <w:kern w:val="0"/>
      <w:sz w:val="28"/>
    </w:rPr>
  </w:style>
  <w:style w:type="paragraph" w:customStyle="1" w:styleId="202">
    <w:name w:val="SSE标题1"/>
    <w:basedOn w:val="2"/>
    <w:qFormat/>
    <w:uiPriority w:val="0"/>
    <w:pPr>
      <w:numPr>
        <w:numId w:val="0"/>
      </w:numPr>
      <w:spacing w:before="0" w:after="120" w:line="240" w:lineRule="auto"/>
      <w:ind w:left="1232" w:hanging="630"/>
      <w:outlineLvl w:val="9"/>
    </w:pPr>
    <w:rPr>
      <w:rFonts w:eastAsia="黑体;SimHei"/>
      <w:sz w:val="30"/>
      <w:szCs w:val="30"/>
      <w:lang w:val="en-US"/>
    </w:rPr>
  </w:style>
  <w:style w:type="paragraph" w:customStyle="1" w:styleId="203">
    <w:name w:val="SSE标题0"/>
    <w:basedOn w:val="1"/>
    <w:qFormat/>
    <w:uiPriority w:val="0"/>
    <w:pPr>
      <w:spacing w:before="280" w:after="280"/>
      <w:jc w:val="center"/>
    </w:pPr>
    <w:rPr>
      <w:rFonts w:eastAsia="华文中宋"/>
      <w:b/>
      <w:sz w:val="44"/>
      <w:szCs w:val="44"/>
    </w:rPr>
  </w:style>
  <w:style w:type="paragraph" w:customStyle="1" w:styleId="204">
    <w:name w:val="Стандартный HTML"/>
    <w:basedOn w:val="1"/>
    <w:qFormat/>
    <w:uiPriority w:val="0"/>
    <w:pPr>
      <w:widowControl/>
      <w:jc w:val="left"/>
    </w:pPr>
    <w:rPr>
      <w:rFonts w:ascii="Courier New" w:hAnsi="Courier New" w:cs="Courier New"/>
      <w:sz w:val="20"/>
    </w:rPr>
  </w:style>
  <w:style w:type="paragraph" w:customStyle="1" w:styleId="205">
    <w:name w:val="Основной текст 2"/>
    <w:basedOn w:val="1"/>
    <w:qFormat/>
    <w:uiPriority w:val="0"/>
    <w:pPr>
      <w:widowControl/>
      <w:overflowPunct w:val="0"/>
      <w:autoSpaceDE w:val="0"/>
    </w:pPr>
    <w:rPr>
      <w:rFonts w:ascii="ClassGarmnd BT;Times New Roman" w:hAnsi="ClassGarmnd BT;Times New Roman" w:cs="ClassGarmnd BT;Times New Roman"/>
      <w:color w:val="000000"/>
      <w:sz w:val="20"/>
      <w:lang w:val="en-AU"/>
    </w:rPr>
  </w:style>
  <w:style w:type="paragraph" w:customStyle="1" w:styleId="206">
    <w:name w:val="List Paragraph1"/>
    <w:basedOn w:val="1"/>
    <w:qFormat/>
    <w:uiPriority w:val="0"/>
    <w:pPr>
      <w:ind w:left="720"/>
    </w:pPr>
    <w:rPr>
      <w:sz w:val="32"/>
      <w:szCs w:val="24"/>
    </w:rPr>
  </w:style>
  <w:style w:type="paragraph" w:customStyle="1" w:styleId="207">
    <w:name w:val="Style1"/>
    <w:basedOn w:val="1"/>
    <w:qFormat/>
    <w:uiPriority w:val="0"/>
    <w:pPr>
      <w:numPr>
        <w:ilvl w:val="0"/>
        <w:numId w:val="3"/>
      </w:numPr>
    </w:pPr>
    <w:rPr>
      <w:szCs w:val="24"/>
    </w:rPr>
  </w:style>
  <w:style w:type="paragraph" w:customStyle="1" w:styleId="208">
    <w:name w:val="语句"/>
    <w:basedOn w:val="1"/>
    <w:qFormat/>
    <w:uiPriority w:val="0"/>
    <w:pPr>
      <w:widowControl/>
      <w:snapToGrid w:val="0"/>
      <w:spacing w:line="540" w:lineRule="exact"/>
      <w:ind w:firstLine="567"/>
    </w:pPr>
    <w:rPr>
      <w:rFonts w:ascii="仿宋_GB2312" w:hAnsi="仿宋_GB2312" w:eastAsia="仿宋_GB2312"/>
      <w:b/>
      <w:i/>
      <w:kern w:val="0"/>
      <w:sz w:val="30"/>
      <w:szCs w:val="30"/>
      <w:lang w:val="zh-CN"/>
    </w:rPr>
  </w:style>
  <w:style w:type="paragraph" w:customStyle="1" w:styleId="209">
    <w:name w:val="KK一级"/>
    <w:basedOn w:val="1"/>
    <w:qFormat/>
    <w:uiPriority w:val="0"/>
    <w:pPr>
      <w:spacing w:line="600" w:lineRule="exact"/>
      <w:jc w:val="left"/>
    </w:pPr>
    <w:rPr>
      <w:rFonts w:ascii="仿宋_GB2312" w:hAnsi="仿宋_GB2312" w:eastAsia="仿宋_GB2312" w:cs="Calibri"/>
      <w:b/>
      <w:bCs/>
      <w:kern w:val="0"/>
      <w:sz w:val="30"/>
      <w:szCs w:val="30"/>
      <w:lang w:val="zh-CN"/>
    </w:rPr>
  </w:style>
  <w:style w:type="paragraph" w:customStyle="1" w:styleId="210">
    <w:name w:val="KK二级"/>
    <w:basedOn w:val="1"/>
    <w:qFormat/>
    <w:uiPriority w:val="0"/>
    <w:pPr>
      <w:spacing w:line="600" w:lineRule="exact"/>
      <w:jc w:val="left"/>
    </w:pPr>
    <w:rPr>
      <w:rFonts w:ascii="仿宋_GB2312" w:hAnsi="仿宋_GB2312" w:eastAsia="仿宋_GB2312" w:cs="Calibri"/>
      <w:b/>
      <w:bCs/>
      <w:kern w:val="0"/>
      <w:sz w:val="30"/>
      <w:szCs w:val="30"/>
      <w:lang w:val="zh-CN"/>
    </w:rPr>
  </w:style>
  <w:style w:type="paragraph" w:customStyle="1" w:styleId="211">
    <w:name w:val="eee"/>
    <w:basedOn w:val="1"/>
    <w:qFormat/>
    <w:uiPriority w:val="0"/>
    <w:pPr>
      <w:autoSpaceDE w:val="0"/>
      <w:spacing w:line="360" w:lineRule="auto"/>
      <w:ind w:firstLine="480"/>
    </w:pPr>
    <w:rPr>
      <w:rFonts w:ascii="宋体;SimSun" w:hAnsi="宋体;SimSun" w:cs="宋体;SimSun"/>
      <w:kern w:val="0"/>
      <w:sz w:val="24"/>
      <w:szCs w:val="24"/>
      <w:lang w:val="zh-CN"/>
    </w:rPr>
  </w:style>
  <w:style w:type="paragraph" w:customStyle="1" w:styleId="212">
    <w:name w:val="SSE内容提要正文"/>
    <w:basedOn w:val="1"/>
    <w:qFormat/>
    <w:uiPriority w:val="0"/>
    <w:pPr>
      <w:ind w:firstLine="560"/>
    </w:pPr>
    <w:rPr>
      <w:rFonts w:ascii="仿宋_GB2312" w:hAnsi="仿宋_GB2312" w:eastAsia="仿宋_GB2312"/>
      <w:kern w:val="0"/>
      <w:sz w:val="28"/>
      <w:lang w:val="zh-CN"/>
    </w:rPr>
  </w:style>
  <w:style w:type="paragraph" w:customStyle="1" w:styleId="213">
    <w:name w:val="SSE资料来源"/>
    <w:basedOn w:val="1"/>
    <w:qFormat/>
    <w:uiPriority w:val="0"/>
    <w:pPr>
      <w:spacing w:after="280"/>
      <w:ind w:firstLine="200"/>
    </w:pPr>
    <w:rPr>
      <w:rFonts w:ascii="仿宋_GB2312" w:hAnsi="仿宋_GB2312" w:eastAsia="仿宋_GB2312"/>
      <w:color w:val="000000"/>
      <w:kern w:val="0"/>
      <w:sz w:val="20"/>
      <w:lang w:val="zh-CN"/>
    </w:rPr>
  </w:style>
  <w:style w:type="paragraph" w:customStyle="1" w:styleId="214">
    <w:name w:val="SSE标题2"/>
    <w:basedOn w:val="3"/>
    <w:qFormat/>
    <w:uiPriority w:val="0"/>
    <w:pPr>
      <w:numPr>
        <w:ilvl w:val="0"/>
        <w:numId w:val="0"/>
      </w:numPr>
      <w:spacing w:after="0" w:line="240" w:lineRule="auto"/>
      <w:outlineLvl w:val="9"/>
    </w:pPr>
    <w:rPr>
      <w:rFonts w:ascii="仿宋_GB2312" w:hAnsi="仿宋_GB2312" w:eastAsia="仿宋_GB2312" w:cs="Times New Roman"/>
      <w:sz w:val="28"/>
      <w:szCs w:val="28"/>
    </w:rPr>
  </w:style>
  <w:style w:type="paragraph" w:customStyle="1" w:styleId="215">
    <w:name w:val="SSE表格文字"/>
    <w:basedOn w:val="1"/>
    <w:qFormat/>
    <w:uiPriority w:val="0"/>
    <w:pPr>
      <w:widowControl/>
      <w:jc w:val="center"/>
    </w:pPr>
    <w:rPr>
      <w:rFonts w:ascii="仿宋_GB2312" w:hAnsi="仿宋_GB2312" w:eastAsia="仿宋_GB2312"/>
      <w:color w:val="000000"/>
      <w:kern w:val="0"/>
      <w:sz w:val="24"/>
      <w:szCs w:val="24"/>
      <w:lang w:val="zh-CN"/>
    </w:rPr>
  </w:style>
  <w:style w:type="paragraph" w:customStyle="1" w:styleId="216">
    <w:name w:val="SSE图表标题"/>
    <w:basedOn w:val="7"/>
    <w:qFormat/>
    <w:uiPriority w:val="0"/>
    <w:pPr>
      <w:numPr>
        <w:ilvl w:val="0"/>
        <w:numId w:val="0"/>
      </w:numPr>
      <w:spacing w:after="0" w:line="240" w:lineRule="auto"/>
      <w:jc w:val="center"/>
      <w:outlineLvl w:val="9"/>
    </w:pPr>
    <w:rPr>
      <w:rFonts w:ascii="仿宋_GB2312" w:hAnsi="仿宋_GB2312" w:eastAsia="仿宋_GB2312" w:cs="Times New Roman"/>
      <w:color w:val="000000"/>
      <w:kern w:val="0"/>
      <w:lang w:val="zh-CN"/>
    </w:rPr>
  </w:style>
  <w:style w:type="paragraph" w:customStyle="1" w:styleId="217">
    <w:name w:val="a4"/>
    <w:basedOn w:val="1"/>
    <w:qFormat/>
    <w:uiPriority w:val="0"/>
    <w:pPr>
      <w:widowControl/>
      <w:spacing w:before="280" w:after="280"/>
      <w:jc w:val="left"/>
    </w:pPr>
    <w:rPr>
      <w:rFonts w:ascii="宋体;SimSun" w:hAnsi="宋体;SimSun" w:cs="宋体;SimSun"/>
      <w:kern w:val="0"/>
      <w:sz w:val="24"/>
      <w:szCs w:val="24"/>
    </w:rPr>
  </w:style>
  <w:style w:type="paragraph" w:customStyle="1" w:styleId="218">
    <w:name w:val="Frame Contents"/>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1364</Words>
  <Characters>1401</Characters>
  <Lines>10</Lines>
  <Paragraphs>2</Paragraphs>
  <TotalTime>0</TotalTime>
  <ScaleCrop>false</ScaleCrop>
  <LinksUpToDate>false</LinksUpToDate>
  <CharactersWithSpaces>1421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2025-09-15T06:56:00Z</dcterms:created>
  <dc:creator>user</dc:creator>
  <cp:lastModifiedBy>孙悟空·常</cp:lastModifiedBy>
  <dcterms:modified xsi:type="dcterms:W3CDTF">2026-02-25T03:17:19Z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853FFE9CF1AF4328B82294A35A8052DA_13</vt:lpwstr>
  </property>
</Properties>
</file>